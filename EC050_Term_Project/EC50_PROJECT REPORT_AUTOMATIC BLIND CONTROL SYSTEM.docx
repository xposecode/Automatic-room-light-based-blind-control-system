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3A2A92" w14:textId="77777777" w:rsidR="00651BB3" w:rsidRDefault="00651BB3">
      <w:pPr>
        <w:pStyle w:val="BodyText"/>
        <w:rPr>
          <w:sz w:val="20"/>
        </w:rPr>
      </w:pPr>
    </w:p>
    <w:p w14:paraId="1F80001A" w14:textId="77777777" w:rsidR="00651BB3" w:rsidRDefault="00651BB3">
      <w:pPr>
        <w:pStyle w:val="BodyText"/>
        <w:rPr>
          <w:sz w:val="20"/>
        </w:rPr>
      </w:pPr>
    </w:p>
    <w:p w14:paraId="0C90AFDA" w14:textId="77777777" w:rsidR="00651BB3" w:rsidRPr="00EA3746" w:rsidRDefault="00C7748E">
      <w:pPr>
        <w:pStyle w:val="Title"/>
        <w:spacing w:line="328" w:lineRule="auto"/>
        <w:rPr>
          <w:sz w:val="44"/>
          <w:szCs w:val="44"/>
        </w:rPr>
      </w:pPr>
      <w:r w:rsidRPr="00EA3746">
        <w:rPr>
          <w:sz w:val="44"/>
          <w:szCs w:val="44"/>
        </w:rPr>
        <w:t>PROJECT REPORT ON</w:t>
      </w:r>
    </w:p>
    <w:p w14:paraId="734520E3" w14:textId="77777777" w:rsidR="003777ED" w:rsidRPr="00EA3746" w:rsidRDefault="00C7748E">
      <w:pPr>
        <w:spacing w:before="224" w:line="328" w:lineRule="auto"/>
        <w:ind w:left="3881" w:right="4101" w:firstLine="1"/>
        <w:jc w:val="center"/>
        <w:rPr>
          <w:sz w:val="32"/>
          <w:szCs w:val="32"/>
        </w:rPr>
      </w:pPr>
      <w:r w:rsidRPr="00EA3746">
        <w:rPr>
          <w:sz w:val="32"/>
          <w:szCs w:val="32"/>
        </w:rPr>
        <w:t>AUTOMATIC ROOM LIGHT INTENSITY</w:t>
      </w:r>
    </w:p>
    <w:p w14:paraId="606ADDCE" w14:textId="4E605C79" w:rsidR="003777ED" w:rsidRPr="00EA3746" w:rsidRDefault="003777ED">
      <w:pPr>
        <w:spacing w:before="224" w:line="328" w:lineRule="auto"/>
        <w:ind w:left="3881" w:right="4101" w:firstLine="1"/>
        <w:jc w:val="center"/>
        <w:rPr>
          <w:sz w:val="32"/>
          <w:szCs w:val="32"/>
        </w:rPr>
      </w:pPr>
      <w:r w:rsidRPr="00EA3746">
        <w:rPr>
          <w:sz w:val="32"/>
          <w:szCs w:val="32"/>
        </w:rPr>
        <w:t>BASED</w:t>
      </w:r>
    </w:p>
    <w:p w14:paraId="61C85BA8" w14:textId="58FE2E83" w:rsidR="00EA3746" w:rsidRPr="00EA3746" w:rsidRDefault="00EA3746">
      <w:pPr>
        <w:spacing w:before="224" w:line="328" w:lineRule="auto"/>
        <w:ind w:left="3881" w:right="4101" w:firstLine="1"/>
        <w:jc w:val="center"/>
        <w:rPr>
          <w:sz w:val="32"/>
          <w:szCs w:val="32"/>
        </w:rPr>
      </w:pPr>
      <w:r w:rsidRPr="00EA3746">
        <w:rPr>
          <w:sz w:val="32"/>
          <w:szCs w:val="32"/>
        </w:rPr>
        <w:t>WINDOW</w:t>
      </w:r>
    </w:p>
    <w:p w14:paraId="25B6FFD6" w14:textId="48F7AB13" w:rsidR="00651BB3" w:rsidRPr="00EA3746" w:rsidRDefault="00C7748E">
      <w:pPr>
        <w:spacing w:before="224" w:line="328" w:lineRule="auto"/>
        <w:ind w:left="3881" w:right="4101" w:firstLine="1"/>
        <w:jc w:val="center"/>
        <w:rPr>
          <w:sz w:val="32"/>
          <w:szCs w:val="32"/>
        </w:rPr>
      </w:pPr>
      <w:r w:rsidRPr="00EA3746">
        <w:rPr>
          <w:sz w:val="32"/>
          <w:szCs w:val="32"/>
        </w:rPr>
        <w:t xml:space="preserve"> BLIND CONTROL SYSTEM</w:t>
      </w:r>
    </w:p>
    <w:p w14:paraId="78816CB6" w14:textId="77777777" w:rsidR="00651BB3" w:rsidRDefault="00C7748E">
      <w:pPr>
        <w:pStyle w:val="BodyText"/>
        <w:spacing w:before="8"/>
        <w:rPr>
          <w:sz w:val="21"/>
        </w:rPr>
      </w:pPr>
      <w:r>
        <w:rPr>
          <w:noProof/>
        </w:rPr>
        <w:drawing>
          <wp:anchor distT="0" distB="0" distL="0" distR="0" simplePos="0" relativeHeight="251651584" behindDoc="0" locked="0" layoutInCell="1" allowOverlap="1" wp14:anchorId="08E3B41C" wp14:editId="228141EF">
            <wp:simplePos x="0" y="0"/>
            <wp:positionH relativeFrom="page">
              <wp:posOffset>2842895</wp:posOffset>
            </wp:positionH>
            <wp:positionV relativeFrom="paragraph">
              <wp:posOffset>183515</wp:posOffset>
            </wp:positionV>
            <wp:extent cx="1895475" cy="152400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8" cstate="print"/>
                    <a:stretch>
                      <a:fillRect/>
                    </a:stretch>
                  </pic:blipFill>
                  <pic:spPr>
                    <a:xfrm>
                      <a:off x="0" y="0"/>
                      <a:ext cx="1895543" cy="1524000"/>
                    </a:xfrm>
                    <a:prstGeom prst="rect">
                      <a:avLst/>
                    </a:prstGeom>
                  </pic:spPr>
                </pic:pic>
              </a:graphicData>
            </a:graphic>
          </wp:anchor>
        </w:drawing>
      </w:r>
    </w:p>
    <w:p w14:paraId="18347642" w14:textId="77777777" w:rsidR="00651BB3" w:rsidRDefault="00651BB3">
      <w:pPr>
        <w:pStyle w:val="BodyText"/>
        <w:rPr>
          <w:sz w:val="48"/>
        </w:rPr>
      </w:pPr>
    </w:p>
    <w:p w14:paraId="2FA98A6F" w14:textId="77777777" w:rsidR="00651BB3" w:rsidRDefault="00C7748E">
      <w:pPr>
        <w:pStyle w:val="Heading1"/>
        <w:spacing w:before="420" w:line="364" w:lineRule="auto"/>
        <w:ind w:left="2382" w:right="2609"/>
      </w:pPr>
      <w:r>
        <w:t>DHARMSINH DESAI UNIVERSITY FACULTY OF TECHNOLOGY</w:t>
      </w:r>
    </w:p>
    <w:p w14:paraId="1630909B" w14:textId="77777777" w:rsidR="00651BB3" w:rsidRDefault="00C7748E">
      <w:pPr>
        <w:spacing w:line="363" w:lineRule="exact"/>
        <w:ind w:left="1072" w:right="1297"/>
        <w:jc w:val="center"/>
        <w:rPr>
          <w:sz w:val="32"/>
        </w:rPr>
      </w:pPr>
      <w:r>
        <w:rPr>
          <w:sz w:val="32"/>
        </w:rPr>
        <w:t>DEPARTMENT OF ELECTRONICS &amp; COMMUNICATION</w:t>
      </w:r>
    </w:p>
    <w:p w14:paraId="405A6DB8" w14:textId="77777777" w:rsidR="00651BB3" w:rsidRDefault="00651BB3">
      <w:pPr>
        <w:pStyle w:val="BodyText"/>
        <w:rPr>
          <w:sz w:val="34"/>
        </w:rPr>
      </w:pPr>
    </w:p>
    <w:p w14:paraId="68300F33" w14:textId="77777777" w:rsidR="00651BB3" w:rsidRDefault="00C7748E">
      <w:pPr>
        <w:pStyle w:val="Heading2"/>
        <w:tabs>
          <w:tab w:val="left" w:pos="7661"/>
        </w:tabs>
        <w:ind w:left="0"/>
        <w:jc w:val="center"/>
      </w:pPr>
      <w:r>
        <w:t xml:space="preserve">        PREPARED</w:t>
      </w:r>
      <w:r>
        <w:rPr>
          <w:spacing w:val="-3"/>
        </w:rPr>
        <w:t xml:space="preserve"> </w:t>
      </w:r>
      <w:r>
        <w:t>BY:</w:t>
      </w:r>
      <w:r>
        <w:tab/>
        <w:t>GUIDED</w:t>
      </w:r>
      <w:r>
        <w:rPr>
          <w:spacing w:val="-1"/>
        </w:rPr>
        <w:t xml:space="preserve"> </w:t>
      </w:r>
      <w:r>
        <w:t>BY:</w:t>
      </w:r>
    </w:p>
    <w:p w14:paraId="16C402D4" w14:textId="0ED5C5AD" w:rsidR="00651BB3" w:rsidRDefault="00D44CE2">
      <w:pPr>
        <w:tabs>
          <w:tab w:val="left" w:pos="7661"/>
        </w:tabs>
        <w:spacing w:before="187"/>
        <w:ind w:left="1180"/>
        <w:rPr>
          <w:sz w:val="28"/>
        </w:rPr>
      </w:pPr>
      <w:r>
        <w:rPr>
          <w:sz w:val="28"/>
        </w:rPr>
        <w:t>Kush B. Patel</w:t>
      </w:r>
      <w:r w:rsidR="00C7748E">
        <w:rPr>
          <w:sz w:val="28"/>
        </w:rPr>
        <w:tab/>
        <w:t xml:space="preserve">Prof. </w:t>
      </w:r>
      <w:r>
        <w:rPr>
          <w:sz w:val="28"/>
        </w:rPr>
        <w:t>Biren B. Patel</w:t>
      </w:r>
    </w:p>
    <w:p w14:paraId="78AD36AF" w14:textId="45B011E0" w:rsidR="00651BB3" w:rsidRDefault="00C7748E">
      <w:pPr>
        <w:spacing w:before="184"/>
        <w:ind w:left="1250"/>
        <w:rPr>
          <w:sz w:val="28"/>
        </w:rPr>
      </w:pPr>
      <w:r>
        <w:rPr>
          <w:sz w:val="28"/>
        </w:rPr>
        <w:t>(Roll No.</w:t>
      </w:r>
      <w:r w:rsidR="00D44CE2">
        <w:rPr>
          <w:sz w:val="28"/>
        </w:rPr>
        <w:t>50</w:t>
      </w:r>
      <w:r>
        <w:rPr>
          <w:sz w:val="28"/>
        </w:rPr>
        <w:t>), Sem. V</w:t>
      </w:r>
      <w:r w:rsidR="00D44CE2">
        <w:rPr>
          <w:sz w:val="28"/>
        </w:rPr>
        <w:t>I</w:t>
      </w:r>
    </w:p>
    <w:p w14:paraId="2817D634" w14:textId="77777777" w:rsidR="00651BB3" w:rsidRDefault="00651BB3">
      <w:pPr>
        <w:rPr>
          <w:sz w:val="28"/>
        </w:rPr>
        <w:sectPr w:rsidR="00651BB3">
          <w:headerReference w:type="default" r:id="rId9"/>
          <w:type w:val="continuous"/>
          <w:pgSz w:w="12240" w:h="15840"/>
          <w:pgMar w:top="1500" w:right="760" w:bottom="280" w:left="980" w:header="720" w:footer="720" w:gutter="0"/>
          <w:cols w:space="720"/>
        </w:sectPr>
      </w:pPr>
    </w:p>
    <w:p w14:paraId="358161D5" w14:textId="77777777" w:rsidR="00651BB3" w:rsidRDefault="00C7748E">
      <w:pPr>
        <w:spacing w:before="72"/>
        <w:ind w:left="3146" w:right="3365"/>
        <w:jc w:val="center"/>
        <w:rPr>
          <w:sz w:val="32"/>
        </w:rPr>
      </w:pPr>
      <w:r>
        <w:rPr>
          <w:sz w:val="32"/>
        </w:rPr>
        <w:lastRenderedPageBreak/>
        <w:t>CERTIFICATE</w:t>
      </w:r>
    </w:p>
    <w:p w14:paraId="3F92F328" w14:textId="77777777" w:rsidR="00651BB3" w:rsidRDefault="00651BB3">
      <w:pPr>
        <w:pStyle w:val="BodyText"/>
        <w:rPr>
          <w:sz w:val="34"/>
        </w:rPr>
      </w:pPr>
    </w:p>
    <w:p w14:paraId="03872A04" w14:textId="77777777" w:rsidR="00651BB3" w:rsidRDefault="00651BB3">
      <w:pPr>
        <w:pStyle w:val="BodyText"/>
        <w:spacing w:before="10"/>
        <w:rPr>
          <w:sz w:val="36"/>
        </w:rPr>
      </w:pPr>
    </w:p>
    <w:p w14:paraId="73637ED1" w14:textId="29CF0A41" w:rsidR="00651BB3" w:rsidRDefault="00C7748E">
      <w:pPr>
        <w:spacing w:line="360" w:lineRule="auto"/>
        <w:ind w:left="460" w:right="668"/>
        <w:jc w:val="both"/>
        <w:rPr>
          <w:sz w:val="24"/>
        </w:rPr>
      </w:pPr>
      <w:r>
        <w:rPr>
          <w:sz w:val="24"/>
        </w:rPr>
        <w:t xml:space="preserve">This is to certify that the project on </w:t>
      </w:r>
      <w:r>
        <w:rPr>
          <w:b/>
          <w:sz w:val="24"/>
        </w:rPr>
        <w:t xml:space="preserve">AUTOMATIC ROOM LIGHT INTENSITY BASED WINDOW BLIND CONTROL SYSTEM </w:t>
      </w:r>
      <w:r>
        <w:rPr>
          <w:sz w:val="24"/>
        </w:rPr>
        <w:t xml:space="preserve">and term work carried out in the subject of Term Project is bonafide work of </w:t>
      </w:r>
      <w:r w:rsidR="00D44CE2">
        <w:rPr>
          <w:b/>
          <w:sz w:val="24"/>
        </w:rPr>
        <w:t>Kush B. Patel</w:t>
      </w:r>
      <w:r>
        <w:rPr>
          <w:b/>
          <w:sz w:val="24"/>
        </w:rPr>
        <w:t xml:space="preserve"> </w:t>
      </w:r>
      <w:r>
        <w:rPr>
          <w:sz w:val="24"/>
        </w:rPr>
        <w:t xml:space="preserve">(Roll no: </w:t>
      </w:r>
      <w:r>
        <w:rPr>
          <w:b/>
          <w:sz w:val="24"/>
        </w:rPr>
        <w:t>EC0</w:t>
      </w:r>
      <w:r w:rsidR="00D44CE2">
        <w:rPr>
          <w:b/>
          <w:sz w:val="24"/>
        </w:rPr>
        <w:t>50</w:t>
      </w:r>
      <w:r>
        <w:rPr>
          <w:sz w:val="24"/>
        </w:rPr>
        <w:t>) of B. Tech. semester V</w:t>
      </w:r>
      <w:r w:rsidR="00D44CE2">
        <w:rPr>
          <w:sz w:val="24"/>
        </w:rPr>
        <w:t>I</w:t>
      </w:r>
      <w:r>
        <w:rPr>
          <w:sz w:val="24"/>
        </w:rPr>
        <w:t xml:space="preserve"> in the branch of </w:t>
      </w:r>
      <w:r>
        <w:rPr>
          <w:b/>
          <w:sz w:val="24"/>
        </w:rPr>
        <w:t>Electronics &amp; Communication</w:t>
      </w:r>
      <w:r>
        <w:rPr>
          <w:sz w:val="24"/>
        </w:rPr>
        <w:t>, during the academic year</w:t>
      </w:r>
      <w:r>
        <w:rPr>
          <w:spacing w:val="2"/>
          <w:sz w:val="24"/>
        </w:rPr>
        <w:t xml:space="preserve"> </w:t>
      </w:r>
      <w:r>
        <w:rPr>
          <w:sz w:val="24"/>
        </w:rPr>
        <w:t>2020-21.</w:t>
      </w:r>
    </w:p>
    <w:p w14:paraId="4B050DF0" w14:textId="77777777" w:rsidR="00651BB3" w:rsidRDefault="00651BB3">
      <w:pPr>
        <w:pStyle w:val="BodyText"/>
        <w:rPr>
          <w:sz w:val="26"/>
        </w:rPr>
      </w:pPr>
    </w:p>
    <w:p w14:paraId="1BF48D53" w14:textId="77777777" w:rsidR="00651BB3" w:rsidRDefault="00651BB3">
      <w:pPr>
        <w:pStyle w:val="BodyText"/>
        <w:rPr>
          <w:sz w:val="26"/>
        </w:rPr>
      </w:pPr>
    </w:p>
    <w:p w14:paraId="0FDE7A87" w14:textId="77777777" w:rsidR="00651BB3" w:rsidRDefault="00651BB3">
      <w:pPr>
        <w:pStyle w:val="BodyText"/>
        <w:rPr>
          <w:sz w:val="26"/>
        </w:rPr>
      </w:pPr>
    </w:p>
    <w:p w14:paraId="650F4A8F" w14:textId="77777777" w:rsidR="00651BB3" w:rsidRDefault="00651BB3">
      <w:pPr>
        <w:pStyle w:val="BodyText"/>
        <w:rPr>
          <w:sz w:val="26"/>
        </w:rPr>
      </w:pPr>
    </w:p>
    <w:p w14:paraId="16AC2EA9" w14:textId="77777777" w:rsidR="00651BB3" w:rsidRDefault="00651BB3">
      <w:pPr>
        <w:pStyle w:val="BodyText"/>
        <w:rPr>
          <w:sz w:val="26"/>
        </w:rPr>
      </w:pPr>
    </w:p>
    <w:p w14:paraId="6686D3A5" w14:textId="77777777" w:rsidR="00651BB3" w:rsidRDefault="00651BB3">
      <w:pPr>
        <w:pStyle w:val="BodyText"/>
        <w:rPr>
          <w:sz w:val="26"/>
        </w:rPr>
      </w:pPr>
    </w:p>
    <w:p w14:paraId="5D72615E" w14:textId="77777777" w:rsidR="00651BB3" w:rsidRDefault="00651BB3">
      <w:pPr>
        <w:pStyle w:val="BodyText"/>
        <w:rPr>
          <w:sz w:val="26"/>
        </w:rPr>
      </w:pPr>
    </w:p>
    <w:p w14:paraId="080E39BB" w14:textId="77777777" w:rsidR="00651BB3" w:rsidRDefault="00651BB3">
      <w:pPr>
        <w:pStyle w:val="BodyText"/>
        <w:rPr>
          <w:sz w:val="26"/>
        </w:rPr>
      </w:pPr>
    </w:p>
    <w:p w14:paraId="24C96199" w14:textId="77777777" w:rsidR="00651BB3" w:rsidRDefault="00651BB3">
      <w:pPr>
        <w:pStyle w:val="BodyText"/>
        <w:spacing w:before="10"/>
        <w:rPr>
          <w:sz w:val="30"/>
        </w:rPr>
      </w:pPr>
    </w:p>
    <w:p w14:paraId="5CB1F9EE" w14:textId="639285A9" w:rsidR="00651BB3" w:rsidRDefault="002E3AA2">
      <w:pPr>
        <w:pStyle w:val="BodyText"/>
        <w:tabs>
          <w:tab w:val="left" w:pos="7661"/>
        </w:tabs>
        <w:ind w:left="460"/>
        <w:jc w:val="both"/>
      </w:pPr>
      <w:r>
        <w:t>Prof. Biren B. Patel</w:t>
      </w:r>
      <w:r w:rsidR="00C7748E">
        <w:tab/>
        <w:t xml:space="preserve">Dr. </w:t>
      </w:r>
      <w:r>
        <w:t>Purvang D. Dalal</w:t>
      </w:r>
    </w:p>
    <w:p w14:paraId="32CE0703" w14:textId="77777777" w:rsidR="00651BB3" w:rsidRDefault="00C7748E">
      <w:pPr>
        <w:pStyle w:val="BodyText"/>
        <w:tabs>
          <w:tab w:val="left" w:pos="7661"/>
        </w:tabs>
        <w:spacing w:before="182"/>
        <w:ind w:left="460"/>
        <w:jc w:val="both"/>
      </w:pPr>
      <w:r>
        <w:t>Project Guide,</w:t>
      </w:r>
      <w:r>
        <w:rPr>
          <w:spacing w:val="54"/>
        </w:rPr>
        <w:t xml:space="preserve"> </w:t>
      </w:r>
      <w:r>
        <w:t>EC</w:t>
      </w:r>
      <w:r>
        <w:rPr>
          <w:spacing w:val="-1"/>
        </w:rPr>
        <w:t xml:space="preserve"> </w:t>
      </w:r>
      <w:r>
        <w:t>Dept.</w:t>
      </w:r>
      <w:r>
        <w:tab/>
        <w:t>HOD, EC</w:t>
      </w:r>
      <w:r>
        <w:rPr>
          <w:spacing w:val="-1"/>
        </w:rPr>
        <w:t xml:space="preserve"> </w:t>
      </w:r>
      <w:r>
        <w:t>Dept.</w:t>
      </w:r>
    </w:p>
    <w:p w14:paraId="24EFD8FB" w14:textId="77777777" w:rsidR="00651BB3" w:rsidRDefault="00651BB3">
      <w:pPr>
        <w:jc w:val="both"/>
        <w:sectPr w:rsidR="00651BB3">
          <w:pgSz w:w="12240" w:h="15840"/>
          <w:pgMar w:top="1360" w:right="760" w:bottom="280" w:left="980" w:header="720" w:footer="720" w:gutter="0"/>
          <w:cols w:space="720"/>
        </w:sectPr>
      </w:pPr>
    </w:p>
    <w:p w14:paraId="2063D553" w14:textId="77777777" w:rsidR="00651BB3" w:rsidRDefault="00C7748E">
      <w:pPr>
        <w:pStyle w:val="Heading1"/>
        <w:ind w:left="2972" w:right="3365"/>
      </w:pPr>
      <w:r>
        <w:lastRenderedPageBreak/>
        <w:t>ACKNOWLEDGEMENT</w:t>
      </w:r>
    </w:p>
    <w:p w14:paraId="30FB9736" w14:textId="77777777" w:rsidR="00651BB3" w:rsidRDefault="00651BB3">
      <w:pPr>
        <w:pStyle w:val="BodyText"/>
        <w:spacing w:before="2"/>
        <w:rPr>
          <w:sz w:val="40"/>
        </w:rPr>
      </w:pPr>
    </w:p>
    <w:p w14:paraId="3EE4C616" w14:textId="312894AC" w:rsidR="00651BB3" w:rsidRDefault="00C7748E">
      <w:pPr>
        <w:pStyle w:val="BodyText"/>
        <w:spacing w:before="1"/>
        <w:ind w:left="359"/>
      </w:pPr>
      <w:r>
        <w:t xml:space="preserve">I express my sincere thanks and gratitude to Dr. </w:t>
      </w:r>
      <w:r w:rsidR="002E3AA2">
        <w:t>Purvang Dalal</w:t>
      </w:r>
      <w:r>
        <w:t xml:space="preserve"> (HOD) of EC Department</w:t>
      </w:r>
    </w:p>
    <w:p w14:paraId="6990212B" w14:textId="77777777" w:rsidR="00651BB3" w:rsidRDefault="00C7748E">
      <w:pPr>
        <w:pStyle w:val="BodyText"/>
        <w:ind w:left="359" w:right="836"/>
      </w:pPr>
      <w:r>
        <w:t>,Dharmsinh Desai University, Faculty Of Technology, Nadiad to arrange this project work for the students and provide me the opportunity to prepare the project and aggregate a wonderful memories and information in my portfolio.</w:t>
      </w:r>
    </w:p>
    <w:p w14:paraId="59554D08" w14:textId="732CE963" w:rsidR="00651BB3" w:rsidRDefault="00C7748E">
      <w:pPr>
        <w:pStyle w:val="BodyText"/>
        <w:ind w:left="359" w:right="836"/>
      </w:pPr>
      <w:r>
        <w:t xml:space="preserve">I feel to acknowledge my deep sense of gratitude to Prof . </w:t>
      </w:r>
      <w:r w:rsidR="002E3AA2">
        <w:t>Biren B.</w:t>
      </w:r>
      <w:r>
        <w:t>.Patel who is our project supervisor.</w:t>
      </w:r>
    </w:p>
    <w:p w14:paraId="387900A7" w14:textId="77777777" w:rsidR="00651BB3" w:rsidRDefault="00651BB3">
      <w:pPr>
        <w:sectPr w:rsidR="00651BB3">
          <w:pgSz w:w="12240" w:h="15840"/>
          <w:pgMar w:top="1360" w:right="760" w:bottom="280" w:left="980" w:header="720" w:footer="720" w:gutter="0"/>
          <w:cols w:space="720"/>
        </w:sectPr>
      </w:pPr>
    </w:p>
    <w:p w14:paraId="151ACADB" w14:textId="77777777" w:rsidR="00651BB3" w:rsidRDefault="00C7748E">
      <w:pPr>
        <w:pStyle w:val="Heading1"/>
        <w:spacing w:before="60"/>
        <w:ind w:right="3345"/>
      </w:pPr>
      <w:r>
        <w:lastRenderedPageBreak/>
        <w:t>Abstract</w:t>
      </w:r>
    </w:p>
    <w:p w14:paraId="3FE4F246" w14:textId="77777777" w:rsidR="00651BB3" w:rsidRDefault="00651BB3">
      <w:pPr>
        <w:pStyle w:val="BodyText"/>
        <w:spacing w:before="9"/>
        <w:rPr>
          <w:sz w:val="31"/>
        </w:rPr>
      </w:pPr>
    </w:p>
    <w:p w14:paraId="4D2F428B" w14:textId="07FE96B5" w:rsidR="00651BB3" w:rsidRDefault="00C7748E">
      <w:pPr>
        <w:pStyle w:val="ListParagraph"/>
        <w:numPr>
          <w:ilvl w:val="0"/>
          <w:numId w:val="1"/>
        </w:numPr>
        <w:tabs>
          <w:tab w:val="clear" w:pos="420"/>
          <w:tab w:val="left" w:pos="1079"/>
          <w:tab w:val="left" w:pos="1080"/>
        </w:tabs>
        <w:spacing w:before="1"/>
        <w:ind w:right="605"/>
        <w:rPr>
          <w:sz w:val="24"/>
        </w:rPr>
      </w:pPr>
      <w:r>
        <w:rPr>
          <w:sz w:val="24"/>
        </w:rPr>
        <w:t xml:space="preserve">Typical mid income house-holds spend </w:t>
      </w:r>
      <w:r w:rsidR="00C121FD">
        <w:rPr>
          <w:sz w:val="24"/>
        </w:rPr>
        <w:t>1000-1500</w:t>
      </w:r>
      <w:r>
        <w:rPr>
          <w:sz w:val="24"/>
        </w:rPr>
        <w:t xml:space="preserve"> Rs per month on electricity- 800 to 1000 kWh (kilowatts-hours). Most households could save 50 % to 70 % of this easily if we can use our technology and modern equipments and even more if we utilize the sunlight for lightening. </w:t>
      </w:r>
    </w:p>
    <w:p w14:paraId="2918A38B" w14:textId="77777777" w:rsidR="00651BB3" w:rsidRDefault="00651BB3">
      <w:pPr>
        <w:pStyle w:val="BodyText"/>
        <w:spacing w:before="10"/>
        <w:rPr>
          <w:sz w:val="23"/>
        </w:rPr>
      </w:pPr>
    </w:p>
    <w:p w14:paraId="3146C531" w14:textId="77777777" w:rsidR="00651BB3" w:rsidRDefault="00651BB3"/>
    <w:p w14:paraId="0307BD66" w14:textId="77777777" w:rsidR="00651BB3" w:rsidRDefault="00C7748E">
      <w:pPr>
        <w:numPr>
          <w:ilvl w:val="0"/>
          <w:numId w:val="1"/>
        </w:numPr>
        <w:tabs>
          <w:tab w:val="clear" w:pos="420"/>
        </w:tabs>
        <w:rPr>
          <w:sz w:val="24"/>
          <w:szCs w:val="24"/>
        </w:rPr>
      </w:pPr>
      <w:r>
        <w:rPr>
          <w:sz w:val="24"/>
          <w:szCs w:val="24"/>
        </w:rPr>
        <w:t xml:space="preserve">In this project we have planned to develop an automatic blind control system in associate with outside sunlight to save the electricity. Whenever there is sunlight outside, blinds will be opened to utilize that light avoiding need of electricity. We can say that, opening of blinds is proportional to sunlight intensity. </w:t>
      </w:r>
    </w:p>
    <w:p w14:paraId="5AF9A84D" w14:textId="77777777" w:rsidR="00651BB3" w:rsidRDefault="00651BB3">
      <w:pPr>
        <w:rPr>
          <w:sz w:val="24"/>
          <w:szCs w:val="24"/>
        </w:rPr>
      </w:pPr>
    </w:p>
    <w:p w14:paraId="36BA7F4C" w14:textId="77777777" w:rsidR="00651BB3" w:rsidRDefault="00C7748E">
      <w:pPr>
        <w:numPr>
          <w:ilvl w:val="0"/>
          <w:numId w:val="1"/>
        </w:numPr>
        <w:tabs>
          <w:tab w:val="clear" w:pos="420"/>
        </w:tabs>
        <w:rPr>
          <w:sz w:val="24"/>
          <w:szCs w:val="24"/>
        </w:rPr>
      </w:pPr>
      <w:r>
        <w:rPr>
          <w:sz w:val="24"/>
          <w:szCs w:val="24"/>
        </w:rPr>
        <w:t>To control the blinds we planned to use stepper motor and intensity of sunlight is sensed using light dependent resistance (LDR) interfaced to on -chip ADC of Arduino. It takes input from sensor and then decides the opening of curtains and activates the motor through motor driver.</w:t>
      </w:r>
    </w:p>
    <w:p w14:paraId="2BB2519D" w14:textId="77777777" w:rsidR="00651BB3" w:rsidRDefault="00651BB3">
      <w:pPr>
        <w:rPr>
          <w:sz w:val="24"/>
          <w:szCs w:val="24"/>
        </w:rPr>
      </w:pPr>
    </w:p>
    <w:p w14:paraId="72F1C70E" w14:textId="77777777" w:rsidR="00651BB3" w:rsidRDefault="00651BB3">
      <w:pPr>
        <w:numPr>
          <w:ilvl w:val="0"/>
          <w:numId w:val="1"/>
        </w:numPr>
        <w:tabs>
          <w:tab w:val="clear" w:pos="420"/>
        </w:tabs>
        <w:sectPr w:rsidR="00651BB3">
          <w:pgSz w:w="12240" w:h="15840"/>
          <w:pgMar w:top="1300" w:right="760" w:bottom="280" w:left="980" w:header="720" w:footer="720" w:gutter="0"/>
          <w:cols w:space="720"/>
        </w:sectPr>
      </w:pPr>
    </w:p>
    <w:p w14:paraId="406E47D1" w14:textId="77777777" w:rsidR="00651BB3" w:rsidRDefault="00C7748E">
      <w:pPr>
        <w:pStyle w:val="BodyText"/>
        <w:spacing w:before="72"/>
        <w:ind w:left="2905" w:right="3365"/>
        <w:jc w:val="center"/>
      </w:pPr>
      <w:r>
        <w:lastRenderedPageBreak/>
        <w:t>INDEX</w:t>
      </w:r>
    </w:p>
    <w:p w14:paraId="61C5EDC6" w14:textId="77777777" w:rsidR="00651BB3" w:rsidRDefault="00651BB3">
      <w:pPr>
        <w:pStyle w:val="BodyText"/>
        <w:spacing w:before="9"/>
        <w:rPr>
          <w:sz w:val="26"/>
        </w:rPr>
      </w:pPr>
    </w:p>
    <w:tbl>
      <w:tblPr>
        <w:tblW w:w="0" w:type="auto"/>
        <w:tblInd w:w="10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210"/>
        <w:gridCol w:w="5932"/>
        <w:gridCol w:w="1202"/>
      </w:tblGrid>
      <w:tr w:rsidR="00651BB3" w14:paraId="3FEF2859" w14:textId="77777777">
        <w:trPr>
          <w:trHeight w:val="846"/>
        </w:trPr>
        <w:tc>
          <w:tcPr>
            <w:tcW w:w="1210" w:type="dxa"/>
          </w:tcPr>
          <w:p w14:paraId="013F9E66" w14:textId="77777777" w:rsidR="00651BB3" w:rsidRDefault="00651BB3">
            <w:pPr>
              <w:pStyle w:val="TableParagraph"/>
              <w:spacing w:before="10"/>
              <w:rPr>
                <w:sz w:val="23"/>
              </w:rPr>
            </w:pPr>
          </w:p>
          <w:p w14:paraId="00AC5DE4" w14:textId="77777777" w:rsidR="00651BB3" w:rsidRDefault="00C7748E">
            <w:pPr>
              <w:pStyle w:val="TableParagraph"/>
              <w:ind w:left="231" w:right="215"/>
              <w:jc w:val="center"/>
              <w:rPr>
                <w:b/>
                <w:sz w:val="24"/>
              </w:rPr>
            </w:pPr>
            <w:r>
              <w:rPr>
                <w:b/>
                <w:sz w:val="24"/>
              </w:rPr>
              <w:t>Sr. No.</w:t>
            </w:r>
          </w:p>
        </w:tc>
        <w:tc>
          <w:tcPr>
            <w:tcW w:w="5932" w:type="dxa"/>
          </w:tcPr>
          <w:p w14:paraId="6F9A9518" w14:textId="77777777" w:rsidR="00651BB3" w:rsidRDefault="00651BB3">
            <w:pPr>
              <w:pStyle w:val="TableParagraph"/>
              <w:spacing w:before="10"/>
              <w:rPr>
                <w:sz w:val="23"/>
              </w:rPr>
            </w:pPr>
          </w:p>
          <w:p w14:paraId="1856B7F0" w14:textId="77777777" w:rsidR="00651BB3" w:rsidRDefault="00C7748E">
            <w:pPr>
              <w:pStyle w:val="TableParagraph"/>
              <w:ind w:left="2711" w:right="2691"/>
              <w:jc w:val="center"/>
              <w:rPr>
                <w:b/>
                <w:sz w:val="24"/>
              </w:rPr>
            </w:pPr>
            <w:r>
              <w:rPr>
                <w:b/>
                <w:sz w:val="24"/>
              </w:rPr>
              <w:t>Title</w:t>
            </w:r>
          </w:p>
        </w:tc>
        <w:tc>
          <w:tcPr>
            <w:tcW w:w="1202" w:type="dxa"/>
          </w:tcPr>
          <w:p w14:paraId="51DB20DE" w14:textId="77777777" w:rsidR="00651BB3" w:rsidRDefault="00651BB3">
            <w:pPr>
              <w:pStyle w:val="TableParagraph"/>
              <w:spacing w:before="10"/>
              <w:rPr>
                <w:sz w:val="23"/>
              </w:rPr>
            </w:pPr>
          </w:p>
          <w:p w14:paraId="5E88C4B4" w14:textId="77777777" w:rsidR="00651BB3" w:rsidRDefault="00C7748E">
            <w:pPr>
              <w:pStyle w:val="TableParagraph"/>
              <w:ind w:left="129" w:right="115"/>
              <w:jc w:val="center"/>
              <w:rPr>
                <w:b/>
                <w:sz w:val="24"/>
              </w:rPr>
            </w:pPr>
            <w:r>
              <w:rPr>
                <w:b/>
                <w:sz w:val="24"/>
              </w:rPr>
              <w:t>Page No.</w:t>
            </w:r>
          </w:p>
        </w:tc>
      </w:tr>
      <w:tr w:rsidR="00651BB3" w14:paraId="7CF5CC1C" w14:textId="77777777">
        <w:trPr>
          <w:trHeight w:val="719"/>
        </w:trPr>
        <w:tc>
          <w:tcPr>
            <w:tcW w:w="1210" w:type="dxa"/>
          </w:tcPr>
          <w:p w14:paraId="54EBBAF1" w14:textId="77777777" w:rsidR="00651BB3" w:rsidRDefault="00C7748E">
            <w:pPr>
              <w:pStyle w:val="TableParagraph"/>
              <w:spacing w:before="229"/>
              <w:ind w:left="226" w:right="215"/>
              <w:jc w:val="center"/>
              <w:rPr>
                <w:sz w:val="24"/>
              </w:rPr>
            </w:pPr>
            <w:r>
              <w:rPr>
                <w:sz w:val="24"/>
              </w:rPr>
              <w:t>1.</w:t>
            </w:r>
          </w:p>
        </w:tc>
        <w:tc>
          <w:tcPr>
            <w:tcW w:w="5932" w:type="dxa"/>
          </w:tcPr>
          <w:p w14:paraId="726F9CDE" w14:textId="77777777" w:rsidR="00651BB3" w:rsidRDefault="00C7748E">
            <w:pPr>
              <w:pStyle w:val="TableParagraph"/>
              <w:spacing w:before="229"/>
              <w:ind w:left="112"/>
              <w:rPr>
                <w:sz w:val="24"/>
              </w:rPr>
            </w:pPr>
            <w:r>
              <w:rPr>
                <w:sz w:val="24"/>
              </w:rPr>
              <w:t>Introduction</w:t>
            </w:r>
          </w:p>
        </w:tc>
        <w:tc>
          <w:tcPr>
            <w:tcW w:w="1202" w:type="dxa"/>
          </w:tcPr>
          <w:p w14:paraId="3EE1F160" w14:textId="51FEDE3C" w:rsidR="00651BB3" w:rsidRDefault="008D14BB">
            <w:pPr>
              <w:pStyle w:val="TableParagraph"/>
              <w:spacing w:before="229"/>
              <w:ind w:left="16"/>
              <w:jc w:val="center"/>
              <w:rPr>
                <w:sz w:val="24"/>
              </w:rPr>
            </w:pPr>
            <w:r>
              <w:rPr>
                <w:sz w:val="24"/>
              </w:rPr>
              <w:t>6</w:t>
            </w:r>
          </w:p>
        </w:tc>
      </w:tr>
      <w:tr w:rsidR="00651BB3" w14:paraId="20137EBA" w14:textId="77777777">
        <w:trPr>
          <w:trHeight w:val="722"/>
        </w:trPr>
        <w:tc>
          <w:tcPr>
            <w:tcW w:w="1210" w:type="dxa"/>
          </w:tcPr>
          <w:p w14:paraId="7CA43F03" w14:textId="77777777" w:rsidR="00651BB3" w:rsidRDefault="00C7748E">
            <w:pPr>
              <w:pStyle w:val="TableParagraph"/>
              <w:spacing w:before="231"/>
              <w:ind w:left="226" w:right="215"/>
              <w:jc w:val="center"/>
              <w:rPr>
                <w:sz w:val="24"/>
              </w:rPr>
            </w:pPr>
            <w:r>
              <w:rPr>
                <w:sz w:val="24"/>
              </w:rPr>
              <w:t>2.</w:t>
            </w:r>
          </w:p>
        </w:tc>
        <w:tc>
          <w:tcPr>
            <w:tcW w:w="5932" w:type="dxa"/>
          </w:tcPr>
          <w:p w14:paraId="44124535" w14:textId="77777777" w:rsidR="00651BB3" w:rsidRDefault="00C7748E">
            <w:pPr>
              <w:pStyle w:val="TableParagraph"/>
              <w:spacing w:before="231"/>
              <w:ind w:left="66"/>
              <w:rPr>
                <w:sz w:val="24"/>
              </w:rPr>
            </w:pPr>
            <w:r>
              <w:rPr>
                <w:sz w:val="24"/>
              </w:rPr>
              <w:t>Block Diagram</w:t>
            </w:r>
          </w:p>
        </w:tc>
        <w:tc>
          <w:tcPr>
            <w:tcW w:w="1202" w:type="dxa"/>
          </w:tcPr>
          <w:p w14:paraId="0BF5EA7C" w14:textId="77777777" w:rsidR="00651BB3" w:rsidRDefault="00651BB3">
            <w:pPr>
              <w:pStyle w:val="TableParagraph"/>
              <w:spacing w:before="10"/>
              <w:rPr>
                <w:sz w:val="23"/>
              </w:rPr>
            </w:pPr>
          </w:p>
          <w:p w14:paraId="74313D8F" w14:textId="5E1A5B36" w:rsidR="00651BB3" w:rsidRDefault="008D14BB">
            <w:pPr>
              <w:pStyle w:val="TableParagraph"/>
              <w:ind w:left="11"/>
              <w:jc w:val="center"/>
              <w:rPr>
                <w:sz w:val="24"/>
              </w:rPr>
            </w:pPr>
            <w:r>
              <w:rPr>
                <w:sz w:val="24"/>
              </w:rPr>
              <w:t>6</w:t>
            </w:r>
          </w:p>
        </w:tc>
      </w:tr>
      <w:tr w:rsidR="00651BB3" w14:paraId="6A692BFA" w14:textId="77777777">
        <w:trPr>
          <w:trHeight w:val="725"/>
        </w:trPr>
        <w:tc>
          <w:tcPr>
            <w:tcW w:w="1210" w:type="dxa"/>
          </w:tcPr>
          <w:p w14:paraId="26F16F14" w14:textId="77777777" w:rsidR="00651BB3" w:rsidRDefault="00C7748E">
            <w:pPr>
              <w:pStyle w:val="TableParagraph"/>
              <w:spacing w:before="231"/>
              <w:ind w:left="226" w:right="215"/>
              <w:jc w:val="center"/>
              <w:rPr>
                <w:sz w:val="24"/>
              </w:rPr>
            </w:pPr>
            <w:r>
              <w:rPr>
                <w:sz w:val="24"/>
              </w:rPr>
              <w:t>3.</w:t>
            </w:r>
          </w:p>
        </w:tc>
        <w:tc>
          <w:tcPr>
            <w:tcW w:w="5932" w:type="dxa"/>
          </w:tcPr>
          <w:p w14:paraId="173F0D03" w14:textId="77777777" w:rsidR="00651BB3" w:rsidRDefault="00C7748E">
            <w:pPr>
              <w:pStyle w:val="TableParagraph"/>
              <w:spacing w:before="231"/>
              <w:ind w:left="112"/>
              <w:rPr>
                <w:sz w:val="24"/>
              </w:rPr>
            </w:pPr>
            <w:r>
              <w:rPr>
                <w:sz w:val="24"/>
              </w:rPr>
              <w:t>Circuit Diagram</w:t>
            </w:r>
          </w:p>
        </w:tc>
        <w:tc>
          <w:tcPr>
            <w:tcW w:w="1202" w:type="dxa"/>
          </w:tcPr>
          <w:p w14:paraId="68E2EF26" w14:textId="77777777" w:rsidR="00651BB3" w:rsidRDefault="00651BB3">
            <w:pPr>
              <w:pStyle w:val="TableParagraph"/>
              <w:spacing w:before="10"/>
              <w:rPr>
                <w:sz w:val="23"/>
              </w:rPr>
            </w:pPr>
          </w:p>
          <w:p w14:paraId="64FD7472" w14:textId="4D06BBA8" w:rsidR="00651BB3" w:rsidRDefault="008D14BB">
            <w:pPr>
              <w:pStyle w:val="TableParagraph"/>
              <w:ind w:left="11"/>
              <w:jc w:val="center"/>
              <w:rPr>
                <w:sz w:val="24"/>
              </w:rPr>
            </w:pPr>
            <w:r>
              <w:rPr>
                <w:sz w:val="24"/>
              </w:rPr>
              <w:t>7</w:t>
            </w:r>
          </w:p>
        </w:tc>
      </w:tr>
      <w:tr w:rsidR="00651BB3" w14:paraId="75C6C34E" w14:textId="77777777">
        <w:trPr>
          <w:trHeight w:val="722"/>
        </w:trPr>
        <w:tc>
          <w:tcPr>
            <w:tcW w:w="1210" w:type="dxa"/>
          </w:tcPr>
          <w:p w14:paraId="5FC90B9B" w14:textId="77777777" w:rsidR="00651BB3" w:rsidRDefault="00C7748E">
            <w:pPr>
              <w:pStyle w:val="TableParagraph"/>
              <w:spacing w:before="231"/>
              <w:ind w:left="226" w:right="215"/>
              <w:jc w:val="center"/>
              <w:rPr>
                <w:sz w:val="24"/>
              </w:rPr>
            </w:pPr>
            <w:r>
              <w:rPr>
                <w:sz w:val="24"/>
              </w:rPr>
              <w:t>4.</w:t>
            </w:r>
          </w:p>
        </w:tc>
        <w:tc>
          <w:tcPr>
            <w:tcW w:w="5932" w:type="dxa"/>
          </w:tcPr>
          <w:p w14:paraId="3ECF27D4" w14:textId="77777777" w:rsidR="00651BB3" w:rsidRDefault="00C7748E">
            <w:pPr>
              <w:pStyle w:val="TableParagraph"/>
              <w:spacing w:before="231"/>
              <w:ind w:left="112"/>
              <w:rPr>
                <w:sz w:val="24"/>
              </w:rPr>
            </w:pPr>
            <w:r>
              <w:rPr>
                <w:sz w:val="24"/>
              </w:rPr>
              <w:t>Principle behind Automatic blind control system</w:t>
            </w:r>
          </w:p>
        </w:tc>
        <w:tc>
          <w:tcPr>
            <w:tcW w:w="1202" w:type="dxa"/>
          </w:tcPr>
          <w:p w14:paraId="2C37C6C9" w14:textId="77777777" w:rsidR="00651BB3" w:rsidRDefault="00651BB3">
            <w:pPr>
              <w:pStyle w:val="TableParagraph"/>
              <w:spacing w:before="10"/>
              <w:rPr>
                <w:sz w:val="23"/>
              </w:rPr>
            </w:pPr>
          </w:p>
          <w:p w14:paraId="72D1CD88" w14:textId="122395BE" w:rsidR="00651BB3" w:rsidRDefault="008D14BB">
            <w:pPr>
              <w:pStyle w:val="TableParagraph"/>
              <w:ind w:left="11"/>
              <w:jc w:val="center"/>
              <w:rPr>
                <w:sz w:val="24"/>
              </w:rPr>
            </w:pPr>
            <w:r>
              <w:rPr>
                <w:sz w:val="24"/>
              </w:rPr>
              <w:t>8</w:t>
            </w:r>
          </w:p>
        </w:tc>
      </w:tr>
      <w:tr w:rsidR="00651BB3" w14:paraId="3017EFCD" w14:textId="77777777">
        <w:trPr>
          <w:trHeight w:val="721"/>
        </w:trPr>
        <w:tc>
          <w:tcPr>
            <w:tcW w:w="1210" w:type="dxa"/>
          </w:tcPr>
          <w:p w14:paraId="653F6C90" w14:textId="77777777" w:rsidR="00651BB3" w:rsidRDefault="00C7748E">
            <w:pPr>
              <w:pStyle w:val="TableParagraph"/>
              <w:spacing w:before="231"/>
              <w:ind w:left="226" w:right="215"/>
              <w:jc w:val="center"/>
              <w:rPr>
                <w:sz w:val="24"/>
              </w:rPr>
            </w:pPr>
            <w:r>
              <w:rPr>
                <w:sz w:val="24"/>
              </w:rPr>
              <w:t>5.</w:t>
            </w:r>
          </w:p>
        </w:tc>
        <w:tc>
          <w:tcPr>
            <w:tcW w:w="5932" w:type="dxa"/>
          </w:tcPr>
          <w:p w14:paraId="4D34B970" w14:textId="77777777" w:rsidR="00651BB3" w:rsidRDefault="00C7748E">
            <w:pPr>
              <w:pStyle w:val="TableParagraph"/>
              <w:spacing w:before="231"/>
              <w:ind w:left="112"/>
              <w:rPr>
                <w:sz w:val="24"/>
              </w:rPr>
            </w:pPr>
            <w:r>
              <w:rPr>
                <w:sz w:val="24"/>
              </w:rPr>
              <w:t>Component Description (with pictures)</w:t>
            </w:r>
          </w:p>
        </w:tc>
        <w:tc>
          <w:tcPr>
            <w:tcW w:w="1202" w:type="dxa"/>
          </w:tcPr>
          <w:p w14:paraId="7ABAD174" w14:textId="77777777" w:rsidR="00651BB3" w:rsidRDefault="00651BB3">
            <w:pPr>
              <w:pStyle w:val="TableParagraph"/>
              <w:spacing w:before="10"/>
              <w:rPr>
                <w:sz w:val="23"/>
              </w:rPr>
            </w:pPr>
          </w:p>
          <w:p w14:paraId="6C025230" w14:textId="435FFB3E" w:rsidR="00651BB3" w:rsidRDefault="008D14BB">
            <w:pPr>
              <w:pStyle w:val="TableParagraph"/>
              <w:ind w:left="11"/>
              <w:jc w:val="center"/>
              <w:rPr>
                <w:sz w:val="24"/>
              </w:rPr>
            </w:pPr>
            <w:r>
              <w:rPr>
                <w:sz w:val="24"/>
              </w:rPr>
              <w:t>9</w:t>
            </w:r>
          </w:p>
        </w:tc>
      </w:tr>
      <w:tr w:rsidR="00651BB3" w14:paraId="0557E7FD" w14:textId="77777777">
        <w:trPr>
          <w:trHeight w:val="721"/>
        </w:trPr>
        <w:tc>
          <w:tcPr>
            <w:tcW w:w="1210" w:type="dxa"/>
          </w:tcPr>
          <w:p w14:paraId="215768C3" w14:textId="77777777" w:rsidR="00651BB3" w:rsidRDefault="00C7748E">
            <w:pPr>
              <w:pStyle w:val="TableParagraph"/>
              <w:spacing w:before="231"/>
              <w:ind w:left="221" w:right="215"/>
              <w:jc w:val="center"/>
              <w:rPr>
                <w:sz w:val="24"/>
              </w:rPr>
            </w:pPr>
            <w:r>
              <w:rPr>
                <w:sz w:val="24"/>
              </w:rPr>
              <w:t>6.</w:t>
            </w:r>
          </w:p>
        </w:tc>
        <w:tc>
          <w:tcPr>
            <w:tcW w:w="5932" w:type="dxa"/>
          </w:tcPr>
          <w:p w14:paraId="315AB9C9" w14:textId="77777777" w:rsidR="00651BB3" w:rsidRDefault="00C7748E">
            <w:pPr>
              <w:pStyle w:val="TableParagraph"/>
              <w:spacing w:before="231"/>
              <w:ind w:left="126"/>
              <w:rPr>
                <w:sz w:val="24"/>
              </w:rPr>
            </w:pPr>
            <w:r>
              <w:rPr>
                <w:sz w:val="24"/>
              </w:rPr>
              <w:t>Working of Circuit</w:t>
            </w:r>
          </w:p>
        </w:tc>
        <w:tc>
          <w:tcPr>
            <w:tcW w:w="1202" w:type="dxa"/>
          </w:tcPr>
          <w:p w14:paraId="00962FA9" w14:textId="77777777" w:rsidR="00651BB3" w:rsidRDefault="00651BB3">
            <w:pPr>
              <w:pStyle w:val="TableParagraph"/>
              <w:spacing w:before="10"/>
              <w:rPr>
                <w:sz w:val="23"/>
              </w:rPr>
            </w:pPr>
          </w:p>
          <w:p w14:paraId="1CAF1F7E" w14:textId="52B57213" w:rsidR="00651BB3" w:rsidRDefault="008D14BB">
            <w:pPr>
              <w:pStyle w:val="TableParagraph"/>
              <w:ind w:left="11"/>
              <w:jc w:val="center"/>
              <w:rPr>
                <w:sz w:val="24"/>
              </w:rPr>
            </w:pPr>
            <w:r>
              <w:rPr>
                <w:sz w:val="24"/>
              </w:rPr>
              <w:t>10</w:t>
            </w:r>
          </w:p>
        </w:tc>
      </w:tr>
      <w:tr w:rsidR="00651BB3" w14:paraId="6753E464" w14:textId="77777777">
        <w:trPr>
          <w:trHeight w:val="724"/>
        </w:trPr>
        <w:tc>
          <w:tcPr>
            <w:tcW w:w="1210" w:type="dxa"/>
          </w:tcPr>
          <w:p w14:paraId="186B9145" w14:textId="77777777" w:rsidR="00651BB3" w:rsidRDefault="00651BB3">
            <w:pPr>
              <w:pStyle w:val="TableParagraph"/>
              <w:spacing w:before="4"/>
              <w:rPr>
                <w:sz w:val="20"/>
              </w:rPr>
            </w:pPr>
          </w:p>
          <w:p w14:paraId="71B0B04F" w14:textId="77777777" w:rsidR="00651BB3" w:rsidRDefault="00C7748E">
            <w:pPr>
              <w:pStyle w:val="TableParagraph"/>
              <w:ind w:left="226" w:right="215"/>
              <w:jc w:val="center"/>
              <w:rPr>
                <w:sz w:val="24"/>
              </w:rPr>
            </w:pPr>
            <w:r>
              <w:rPr>
                <w:sz w:val="24"/>
              </w:rPr>
              <w:t>7.</w:t>
            </w:r>
          </w:p>
        </w:tc>
        <w:tc>
          <w:tcPr>
            <w:tcW w:w="5932" w:type="dxa"/>
          </w:tcPr>
          <w:p w14:paraId="2268BDA6" w14:textId="77777777" w:rsidR="00651BB3" w:rsidRDefault="00651BB3">
            <w:pPr>
              <w:pStyle w:val="TableParagraph"/>
              <w:spacing w:before="3"/>
              <w:rPr>
                <w:sz w:val="20"/>
              </w:rPr>
            </w:pPr>
          </w:p>
          <w:p w14:paraId="27405D9A" w14:textId="77777777" w:rsidR="00651BB3" w:rsidRDefault="00C7748E">
            <w:pPr>
              <w:pStyle w:val="TableParagraph"/>
              <w:ind w:left="112"/>
            </w:pPr>
            <w:r>
              <w:t>7.1 Simulation results</w:t>
            </w:r>
          </w:p>
        </w:tc>
        <w:tc>
          <w:tcPr>
            <w:tcW w:w="1202" w:type="dxa"/>
          </w:tcPr>
          <w:p w14:paraId="6B539DAE" w14:textId="77777777" w:rsidR="00651BB3" w:rsidRDefault="00651BB3">
            <w:pPr>
              <w:pStyle w:val="TableParagraph"/>
              <w:spacing w:before="10"/>
              <w:rPr>
                <w:sz w:val="23"/>
              </w:rPr>
            </w:pPr>
          </w:p>
          <w:p w14:paraId="01D51A05" w14:textId="23F6BFF3" w:rsidR="00651BB3" w:rsidRDefault="008D14BB">
            <w:pPr>
              <w:pStyle w:val="TableParagraph"/>
              <w:ind w:left="11"/>
              <w:jc w:val="center"/>
              <w:rPr>
                <w:sz w:val="24"/>
              </w:rPr>
            </w:pPr>
            <w:r>
              <w:rPr>
                <w:sz w:val="24"/>
              </w:rPr>
              <w:t>11</w:t>
            </w:r>
          </w:p>
        </w:tc>
      </w:tr>
      <w:tr w:rsidR="00651BB3" w14:paraId="7F31A0FF" w14:textId="77777777">
        <w:trPr>
          <w:trHeight w:val="698"/>
        </w:trPr>
        <w:tc>
          <w:tcPr>
            <w:tcW w:w="1210" w:type="dxa"/>
          </w:tcPr>
          <w:p w14:paraId="186DC17A" w14:textId="77777777" w:rsidR="00651BB3" w:rsidRDefault="00651BB3">
            <w:pPr>
              <w:pStyle w:val="TableParagraph"/>
            </w:pPr>
          </w:p>
        </w:tc>
        <w:tc>
          <w:tcPr>
            <w:tcW w:w="5932" w:type="dxa"/>
          </w:tcPr>
          <w:p w14:paraId="45A41413" w14:textId="77777777" w:rsidR="00651BB3" w:rsidRDefault="00651BB3">
            <w:pPr>
              <w:pStyle w:val="TableParagraph"/>
              <w:spacing w:before="10"/>
              <w:rPr>
                <w:sz w:val="23"/>
              </w:rPr>
            </w:pPr>
          </w:p>
          <w:p w14:paraId="42A303EE" w14:textId="77777777" w:rsidR="00651BB3" w:rsidRDefault="00C7748E">
            <w:pPr>
              <w:pStyle w:val="TableParagraph"/>
              <w:spacing w:before="1"/>
              <w:ind w:left="66"/>
            </w:pPr>
            <w:r>
              <w:rPr>
                <w:sz w:val="24"/>
              </w:rPr>
              <w:t xml:space="preserve">7.2 </w:t>
            </w:r>
            <w:r>
              <w:t>Description of simulation process</w:t>
            </w:r>
          </w:p>
        </w:tc>
        <w:tc>
          <w:tcPr>
            <w:tcW w:w="1202" w:type="dxa"/>
          </w:tcPr>
          <w:p w14:paraId="02DA91F0" w14:textId="77777777" w:rsidR="00651BB3" w:rsidRDefault="00651BB3">
            <w:pPr>
              <w:pStyle w:val="TableParagraph"/>
              <w:spacing w:before="10"/>
              <w:rPr>
                <w:sz w:val="23"/>
              </w:rPr>
            </w:pPr>
          </w:p>
          <w:p w14:paraId="161D5AD0" w14:textId="632BCFD5" w:rsidR="00651BB3" w:rsidRDefault="008D14BB">
            <w:pPr>
              <w:pStyle w:val="TableParagraph"/>
              <w:spacing w:before="1"/>
              <w:ind w:left="11"/>
              <w:jc w:val="center"/>
              <w:rPr>
                <w:sz w:val="24"/>
              </w:rPr>
            </w:pPr>
            <w:r>
              <w:rPr>
                <w:sz w:val="24"/>
              </w:rPr>
              <w:t>12</w:t>
            </w:r>
          </w:p>
        </w:tc>
      </w:tr>
      <w:tr w:rsidR="00651BB3" w14:paraId="5A24E4C3" w14:textId="77777777">
        <w:trPr>
          <w:trHeight w:val="722"/>
        </w:trPr>
        <w:tc>
          <w:tcPr>
            <w:tcW w:w="1210" w:type="dxa"/>
          </w:tcPr>
          <w:p w14:paraId="2DFA59C3" w14:textId="77777777" w:rsidR="00651BB3" w:rsidRDefault="00C7748E">
            <w:pPr>
              <w:pStyle w:val="TableParagraph"/>
              <w:spacing w:before="231"/>
              <w:ind w:left="226" w:right="215"/>
              <w:jc w:val="center"/>
              <w:rPr>
                <w:sz w:val="24"/>
              </w:rPr>
            </w:pPr>
            <w:r>
              <w:rPr>
                <w:sz w:val="24"/>
              </w:rPr>
              <w:t>8.</w:t>
            </w:r>
          </w:p>
        </w:tc>
        <w:tc>
          <w:tcPr>
            <w:tcW w:w="5932" w:type="dxa"/>
          </w:tcPr>
          <w:p w14:paraId="785262E1" w14:textId="77777777" w:rsidR="00651BB3" w:rsidRDefault="00C7748E">
            <w:pPr>
              <w:pStyle w:val="TableParagraph"/>
              <w:spacing w:before="231"/>
              <w:ind w:left="112"/>
              <w:rPr>
                <w:sz w:val="24"/>
              </w:rPr>
            </w:pPr>
            <w:r>
              <w:rPr>
                <w:sz w:val="24"/>
              </w:rPr>
              <w:t>Limitations of Circuit</w:t>
            </w:r>
          </w:p>
        </w:tc>
        <w:tc>
          <w:tcPr>
            <w:tcW w:w="1202" w:type="dxa"/>
          </w:tcPr>
          <w:p w14:paraId="0BA8582A" w14:textId="77777777" w:rsidR="00651BB3" w:rsidRDefault="00651BB3">
            <w:pPr>
              <w:pStyle w:val="TableParagraph"/>
              <w:spacing w:before="10"/>
              <w:rPr>
                <w:sz w:val="23"/>
              </w:rPr>
            </w:pPr>
          </w:p>
          <w:p w14:paraId="544AF1A3" w14:textId="22E0F3D7" w:rsidR="00651BB3" w:rsidRDefault="008D14BB">
            <w:pPr>
              <w:pStyle w:val="TableParagraph"/>
              <w:ind w:left="11"/>
              <w:jc w:val="center"/>
              <w:rPr>
                <w:sz w:val="24"/>
              </w:rPr>
            </w:pPr>
            <w:r>
              <w:rPr>
                <w:sz w:val="24"/>
              </w:rPr>
              <w:t>14</w:t>
            </w:r>
          </w:p>
        </w:tc>
      </w:tr>
      <w:tr w:rsidR="00651BB3" w14:paraId="1DC6D61B" w14:textId="77777777">
        <w:trPr>
          <w:trHeight w:val="724"/>
        </w:trPr>
        <w:tc>
          <w:tcPr>
            <w:tcW w:w="1210" w:type="dxa"/>
          </w:tcPr>
          <w:p w14:paraId="5468F1EB" w14:textId="77777777" w:rsidR="00651BB3" w:rsidRDefault="00C7748E">
            <w:pPr>
              <w:pStyle w:val="TableParagraph"/>
              <w:spacing w:before="231"/>
              <w:ind w:left="226" w:right="215"/>
              <w:jc w:val="center"/>
              <w:rPr>
                <w:sz w:val="24"/>
              </w:rPr>
            </w:pPr>
            <w:r>
              <w:rPr>
                <w:sz w:val="24"/>
              </w:rPr>
              <w:t>9.</w:t>
            </w:r>
          </w:p>
        </w:tc>
        <w:tc>
          <w:tcPr>
            <w:tcW w:w="5932" w:type="dxa"/>
          </w:tcPr>
          <w:p w14:paraId="59159F7C" w14:textId="77777777" w:rsidR="00651BB3" w:rsidRDefault="00C7748E">
            <w:pPr>
              <w:pStyle w:val="TableParagraph"/>
              <w:spacing w:before="231"/>
              <w:ind w:left="112"/>
              <w:rPr>
                <w:sz w:val="24"/>
              </w:rPr>
            </w:pPr>
            <w:r>
              <w:rPr>
                <w:sz w:val="24"/>
              </w:rPr>
              <w:t>Conclusion</w:t>
            </w:r>
          </w:p>
        </w:tc>
        <w:tc>
          <w:tcPr>
            <w:tcW w:w="1202" w:type="dxa"/>
          </w:tcPr>
          <w:p w14:paraId="2D942D18" w14:textId="77777777" w:rsidR="00651BB3" w:rsidRDefault="00651BB3">
            <w:pPr>
              <w:pStyle w:val="TableParagraph"/>
              <w:spacing w:before="10"/>
              <w:rPr>
                <w:sz w:val="23"/>
              </w:rPr>
            </w:pPr>
          </w:p>
          <w:p w14:paraId="2892AB6A" w14:textId="57D56EBD" w:rsidR="00651BB3" w:rsidRDefault="008D14BB">
            <w:pPr>
              <w:pStyle w:val="TableParagraph"/>
              <w:ind w:left="11"/>
              <w:jc w:val="center"/>
              <w:rPr>
                <w:sz w:val="24"/>
              </w:rPr>
            </w:pPr>
            <w:r>
              <w:rPr>
                <w:sz w:val="24"/>
              </w:rPr>
              <w:t>14</w:t>
            </w:r>
          </w:p>
        </w:tc>
      </w:tr>
      <w:tr w:rsidR="00651BB3" w14:paraId="495880D7" w14:textId="77777777">
        <w:trPr>
          <w:trHeight w:val="721"/>
        </w:trPr>
        <w:tc>
          <w:tcPr>
            <w:tcW w:w="1210" w:type="dxa"/>
          </w:tcPr>
          <w:p w14:paraId="7010800E" w14:textId="77777777" w:rsidR="00651BB3" w:rsidRDefault="00C7748E">
            <w:pPr>
              <w:pStyle w:val="TableParagraph"/>
              <w:spacing w:before="231"/>
              <w:ind w:left="226" w:right="215"/>
              <w:jc w:val="center"/>
              <w:rPr>
                <w:sz w:val="24"/>
              </w:rPr>
            </w:pPr>
            <w:r>
              <w:rPr>
                <w:sz w:val="24"/>
              </w:rPr>
              <w:t>10.</w:t>
            </w:r>
          </w:p>
        </w:tc>
        <w:tc>
          <w:tcPr>
            <w:tcW w:w="5932" w:type="dxa"/>
          </w:tcPr>
          <w:p w14:paraId="440D8668" w14:textId="77777777" w:rsidR="00651BB3" w:rsidRDefault="00C7748E">
            <w:pPr>
              <w:pStyle w:val="TableParagraph"/>
              <w:spacing w:before="231"/>
              <w:ind w:left="112"/>
              <w:rPr>
                <w:sz w:val="24"/>
              </w:rPr>
            </w:pPr>
            <w:r>
              <w:rPr>
                <w:sz w:val="24"/>
              </w:rPr>
              <w:t>Application and Future work</w:t>
            </w:r>
          </w:p>
        </w:tc>
        <w:tc>
          <w:tcPr>
            <w:tcW w:w="1202" w:type="dxa"/>
          </w:tcPr>
          <w:p w14:paraId="55EA1E38" w14:textId="77777777" w:rsidR="00651BB3" w:rsidRDefault="00651BB3">
            <w:pPr>
              <w:pStyle w:val="TableParagraph"/>
              <w:spacing w:before="10"/>
              <w:rPr>
                <w:sz w:val="23"/>
              </w:rPr>
            </w:pPr>
          </w:p>
          <w:p w14:paraId="11962D67" w14:textId="39FFD7B5" w:rsidR="00651BB3" w:rsidRDefault="008D14BB">
            <w:pPr>
              <w:pStyle w:val="TableParagraph"/>
              <w:ind w:left="11"/>
              <w:jc w:val="center"/>
              <w:rPr>
                <w:sz w:val="24"/>
              </w:rPr>
            </w:pPr>
            <w:r>
              <w:rPr>
                <w:sz w:val="24"/>
              </w:rPr>
              <w:t>14</w:t>
            </w:r>
          </w:p>
        </w:tc>
      </w:tr>
      <w:tr w:rsidR="00651BB3" w14:paraId="444613D5" w14:textId="77777777">
        <w:trPr>
          <w:trHeight w:val="720"/>
        </w:trPr>
        <w:tc>
          <w:tcPr>
            <w:tcW w:w="1210" w:type="dxa"/>
          </w:tcPr>
          <w:p w14:paraId="63538953" w14:textId="77777777" w:rsidR="00651BB3" w:rsidRDefault="00C7748E">
            <w:pPr>
              <w:pStyle w:val="TableParagraph"/>
              <w:spacing w:before="229"/>
              <w:ind w:left="226" w:right="215"/>
              <w:jc w:val="center"/>
              <w:rPr>
                <w:sz w:val="24"/>
              </w:rPr>
            </w:pPr>
            <w:r>
              <w:rPr>
                <w:sz w:val="24"/>
              </w:rPr>
              <w:t>11.</w:t>
            </w:r>
          </w:p>
        </w:tc>
        <w:tc>
          <w:tcPr>
            <w:tcW w:w="5932" w:type="dxa"/>
          </w:tcPr>
          <w:p w14:paraId="16C83176" w14:textId="47E1B354" w:rsidR="00651BB3" w:rsidRDefault="00294349">
            <w:pPr>
              <w:pStyle w:val="TableParagraph"/>
              <w:spacing w:before="229"/>
              <w:ind w:left="112"/>
              <w:rPr>
                <w:sz w:val="24"/>
              </w:rPr>
            </w:pPr>
            <w:r>
              <w:rPr>
                <w:sz w:val="24"/>
              </w:rPr>
              <w:t>Timeline</w:t>
            </w:r>
          </w:p>
        </w:tc>
        <w:tc>
          <w:tcPr>
            <w:tcW w:w="1202" w:type="dxa"/>
          </w:tcPr>
          <w:p w14:paraId="191E3C75" w14:textId="77777777" w:rsidR="00651BB3" w:rsidRDefault="00651BB3">
            <w:pPr>
              <w:pStyle w:val="TableParagraph"/>
              <w:spacing w:before="10"/>
              <w:rPr>
                <w:sz w:val="23"/>
              </w:rPr>
            </w:pPr>
          </w:p>
          <w:p w14:paraId="38021E02" w14:textId="7B4E90CE" w:rsidR="00651BB3" w:rsidRDefault="008D14BB">
            <w:pPr>
              <w:pStyle w:val="TableParagraph"/>
              <w:ind w:left="11"/>
              <w:jc w:val="center"/>
              <w:rPr>
                <w:sz w:val="24"/>
              </w:rPr>
            </w:pPr>
            <w:r>
              <w:rPr>
                <w:sz w:val="24"/>
              </w:rPr>
              <w:t>15</w:t>
            </w:r>
          </w:p>
        </w:tc>
      </w:tr>
      <w:tr w:rsidR="00294349" w14:paraId="5605E54D" w14:textId="77777777">
        <w:trPr>
          <w:trHeight w:val="720"/>
        </w:trPr>
        <w:tc>
          <w:tcPr>
            <w:tcW w:w="1210" w:type="dxa"/>
          </w:tcPr>
          <w:p w14:paraId="1FE64B6A" w14:textId="2AB06911" w:rsidR="00294349" w:rsidRDefault="00294349">
            <w:pPr>
              <w:pStyle w:val="TableParagraph"/>
              <w:spacing w:before="229"/>
              <w:ind w:left="226" w:right="215"/>
              <w:jc w:val="center"/>
              <w:rPr>
                <w:sz w:val="24"/>
              </w:rPr>
            </w:pPr>
            <w:r>
              <w:rPr>
                <w:sz w:val="24"/>
              </w:rPr>
              <w:t>12.</w:t>
            </w:r>
          </w:p>
        </w:tc>
        <w:tc>
          <w:tcPr>
            <w:tcW w:w="5932" w:type="dxa"/>
          </w:tcPr>
          <w:p w14:paraId="60E7E3AB" w14:textId="29AECF03" w:rsidR="00294349" w:rsidRDefault="00294349">
            <w:pPr>
              <w:pStyle w:val="TableParagraph"/>
              <w:spacing w:before="229"/>
              <w:ind w:left="112"/>
              <w:rPr>
                <w:sz w:val="24"/>
              </w:rPr>
            </w:pPr>
            <w:r>
              <w:rPr>
                <w:sz w:val="24"/>
              </w:rPr>
              <w:t>References</w:t>
            </w:r>
          </w:p>
        </w:tc>
        <w:tc>
          <w:tcPr>
            <w:tcW w:w="1202" w:type="dxa"/>
          </w:tcPr>
          <w:p w14:paraId="2BCA2450" w14:textId="77777777" w:rsidR="00294349" w:rsidRDefault="00294349" w:rsidP="00294349">
            <w:pPr>
              <w:pStyle w:val="TableParagraph"/>
              <w:spacing w:before="10"/>
              <w:jc w:val="center"/>
              <w:rPr>
                <w:sz w:val="23"/>
              </w:rPr>
            </w:pPr>
          </w:p>
          <w:p w14:paraId="6AC48001" w14:textId="3FBDF172" w:rsidR="00294349" w:rsidRDefault="00294349" w:rsidP="00294349">
            <w:pPr>
              <w:pStyle w:val="TableParagraph"/>
              <w:spacing w:before="10"/>
              <w:jc w:val="center"/>
              <w:rPr>
                <w:sz w:val="23"/>
              </w:rPr>
            </w:pPr>
            <w:r>
              <w:rPr>
                <w:sz w:val="23"/>
              </w:rPr>
              <w:t>1</w:t>
            </w:r>
            <w:r w:rsidR="008D14BB">
              <w:rPr>
                <w:sz w:val="23"/>
              </w:rPr>
              <w:t>6</w:t>
            </w:r>
          </w:p>
          <w:p w14:paraId="3B15FFDF" w14:textId="2DA9EBB6" w:rsidR="00294349" w:rsidRDefault="00294349">
            <w:pPr>
              <w:pStyle w:val="TableParagraph"/>
              <w:spacing w:before="10"/>
              <w:rPr>
                <w:sz w:val="23"/>
              </w:rPr>
            </w:pPr>
          </w:p>
        </w:tc>
      </w:tr>
    </w:tbl>
    <w:p w14:paraId="4F73BBCD" w14:textId="77777777" w:rsidR="00651BB3" w:rsidRDefault="00651BB3">
      <w:pPr>
        <w:jc w:val="center"/>
        <w:rPr>
          <w:sz w:val="24"/>
        </w:rPr>
        <w:sectPr w:rsidR="00651BB3">
          <w:footerReference w:type="default" r:id="rId10"/>
          <w:pgSz w:w="12240" w:h="15840"/>
          <w:pgMar w:top="1360" w:right="760" w:bottom="1380" w:left="980" w:header="0" w:footer="1190" w:gutter="0"/>
          <w:cols w:space="720"/>
        </w:sectPr>
      </w:pPr>
    </w:p>
    <w:p w14:paraId="278A03E4" w14:textId="4E2D7A2A" w:rsidR="00BD1FC8" w:rsidRDefault="00BD1FC8" w:rsidP="00BD1FC8">
      <w:pPr>
        <w:pStyle w:val="Heading1"/>
        <w:tabs>
          <w:tab w:val="left" w:pos="4253"/>
        </w:tabs>
        <w:ind w:left="3933"/>
        <w:jc w:val="left"/>
        <w:rPr>
          <w:sz w:val="37"/>
          <w:lang w:val="en-IN" w:bidi="hi-IN"/>
        </w:rPr>
      </w:pPr>
      <w:r>
        <w:rPr>
          <w:b/>
          <w:bCs/>
          <w:sz w:val="40"/>
          <w:szCs w:val="40"/>
        </w:rPr>
        <w:lastRenderedPageBreak/>
        <w:t>1.</w:t>
      </w:r>
      <w:r w:rsidR="00C7748E" w:rsidRPr="00BD1FC8">
        <w:rPr>
          <w:b/>
          <w:bCs/>
          <w:sz w:val="40"/>
          <w:szCs w:val="40"/>
        </w:rPr>
        <w:t>INTRODUCTION</w:t>
      </w:r>
    </w:p>
    <w:p w14:paraId="04EBD4D1" w14:textId="74C404BC" w:rsidR="0089264A" w:rsidRDefault="0089264A" w:rsidP="0089264A">
      <w:pPr>
        <w:pStyle w:val="BodyText"/>
        <w:spacing w:before="8"/>
        <w:rPr>
          <w:sz w:val="37"/>
          <w:lang w:val="en-IN" w:bidi="hi-IN"/>
        </w:rPr>
      </w:pPr>
      <w:r>
        <w:rPr>
          <w:sz w:val="37"/>
          <w:lang w:val="en-IN" w:bidi="hi-IN"/>
        </w:rPr>
        <w:t xml:space="preserve">The project basically revolves around the main aim of saving electricity. The project goes like if </w:t>
      </w:r>
      <w:r w:rsidR="00F04912">
        <w:rPr>
          <w:sz w:val="37"/>
          <w:lang w:val="en-IN" w:bidi="hi-IN"/>
        </w:rPr>
        <w:t>enough</w:t>
      </w:r>
      <w:r>
        <w:rPr>
          <w:sz w:val="37"/>
          <w:lang w:val="en-IN" w:bidi="hi-IN"/>
        </w:rPr>
        <w:t xml:space="preserve"> Sunlight is present</w:t>
      </w:r>
      <w:r w:rsidR="00F04912">
        <w:rPr>
          <w:sz w:val="37"/>
          <w:lang w:val="en-IN" w:bidi="hi-IN"/>
        </w:rPr>
        <w:t xml:space="preserve"> outside then the curtains will get opened and room gets lightened.</w:t>
      </w:r>
      <w:r>
        <w:rPr>
          <w:sz w:val="37"/>
          <w:lang w:val="en-IN" w:bidi="hi-IN"/>
        </w:rPr>
        <w:t xml:space="preserve"> </w:t>
      </w:r>
    </w:p>
    <w:p w14:paraId="1EF6A85E" w14:textId="77A5F297" w:rsidR="00BD1FC8" w:rsidRDefault="00BD1FC8" w:rsidP="0089264A">
      <w:pPr>
        <w:pStyle w:val="BodyText"/>
        <w:spacing w:before="8"/>
        <w:rPr>
          <w:sz w:val="37"/>
          <w:lang w:val="en-IN" w:bidi="hi-IN"/>
        </w:rPr>
      </w:pPr>
    </w:p>
    <w:p w14:paraId="2BCFADB7" w14:textId="77777777" w:rsidR="00651BB3" w:rsidRDefault="00651BB3">
      <w:pPr>
        <w:pStyle w:val="BodyText"/>
        <w:rPr>
          <w:sz w:val="26"/>
        </w:rPr>
      </w:pPr>
    </w:p>
    <w:p w14:paraId="594812A8" w14:textId="77777777" w:rsidR="00651BB3" w:rsidRDefault="00651BB3">
      <w:pPr>
        <w:pStyle w:val="BodyText"/>
        <w:rPr>
          <w:sz w:val="26"/>
        </w:rPr>
      </w:pPr>
    </w:p>
    <w:p w14:paraId="3D009451" w14:textId="7641C6DB" w:rsidR="00651BB3" w:rsidRPr="00BD1FC8" w:rsidRDefault="00C7748E" w:rsidP="00BD1FC8">
      <w:pPr>
        <w:pStyle w:val="ListParagraph"/>
        <w:numPr>
          <w:ilvl w:val="0"/>
          <w:numId w:val="12"/>
        </w:numPr>
        <w:tabs>
          <w:tab w:val="left" w:pos="641"/>
        </w:tabs>
        <w:spacing w:before="186"/>
        <w:rPr>
          <w:sz w:val="28"/>
        </w:rPr>
      </w:pPr>
      <w:r w:rsidRPr="00BD1FC8">
        <w:rPr>
          <w:sz w:val="28"/>
        </w:rPr>
        <w:t>BLOCK DIAGRAM</w:t>
      </w:r>
    </w:p>
    <w:p w14:paraId="5A46C6BC" w14:textId="2EFD2E70" w:rsidR="00651BB3" w:rsidRDefault="00651BB3">
      <w:pPr>
        <w:pStyle w:val="ListParagraph"/>
        <w:tabs>
          <w:tab w:val="left" w:pos="641"/>
        </w:tabs>
        <w:spacing w:before="186"/>
        <w:ind w:left="0" w:firstLine="0"/>
        <w:rPr>
          <w:sz w:val="28"/>
        </w:rPr>
      </w:pPr>
    </w:p>
    <w:p w14:paraId="19485D0E" w14:textId="129BB40C" w:rsidR="00651BB3" w:rsidRDefault="00651BB3">
      <w:pPr>
        <w:pStyle w:val="Heading3"/>
        <w:spacing w:before="0"/>
        <w:ind w:left="2405" w:right="2604"/>
        <w:jc w:val="center"/>
      </w:pPr>
    </w:p>
    <w:p w14:paraId="0826A394" w14:textId="7A11FF20" w:rsidR="00651BB3" w:rsidRDefault="00F04912">
      <w:pPr>
        <w:pStyle w:val="Heading3"/>
        <w:spacing w:before="0"/>
        <w:ind w:left="2405" w:right="2604"/>
        <w:jc w:val="center"/>
      </w:pPr>
      <w:r w:rsidRPr="00F04912">
        <w:rPr>
          <w:noProof/>
        </w:rPr>
        <mc:AlternateContent>
          <mc:Choice Requires="wpg">
            <w:drawing>
              <wp:anchor distT="0" distB="0" distL="114300" distR="114300" simplePos="0" relativeHeight="251659264" behindDoc="0" locked="0" layoutInCell="1" allowOverlap="1" wp14:anchorId="57649F6F" wp14:editId="001FEB7B">
                <wp:simplePos x="0" y="0"/>
                <wp:positionH relativeFrom="column">
                  <wp:posOffset>-405130</wp:posOffset>
                </wp:positionH>
                <wp:positionV relativeFrom="paragraph">
                  <wp:posOffset>176530</wp:posOffset>
                </wp:positionV>
                <wp:extent cx="7292340" cy="3108960"/>
                <wp:effectExtent l="57150" t="38100" r="80010" b="91440"/>
                <wp:wrapNone/>
                <wp:docPr id="57" name="Group 4"/>
                <wp:cNvGraphicFramePr/>
                <a:graphic xmlns:a="http://schemas.openxmlformats.org/drawingml/2006/main">
                  <a:graphicData uri="http://schemas.microsoft.com/office/word/2010/wordprocessingGroup">
                    <wpg:wgp>
                      <wpg:cNvGrpSpPr/>
                      <wpg:grpSpPr>
                        <a:xfrm>
                          <a:off x="0" y="0"/>
                          <a:ext cx="7292340" cy="3108960"/>
                          <a:chOff x="0" y="0"/>
                          <a:chExt cx="11061732" cy="3828619"/>
                        </a:xfrm>
                      </wpg:grpSpPr>
                      <wps:wsp>
                        <wps:cNvPr id="58" name="Rectangle: Rounded Corners 58"/>
                        <wps:cNvSpPr/>
                        <wps:spPr>
                          <a:xfrm>
                            <a:off x="0" y="0"/>
                            <a:ext cx="2248678" cy="1679713"/>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3E05C8A8" w14:textId="77777777" w:rsidR="00F04912" w:rsidRDefault="00F04912" w:rsidP="00F04912">
                              <w:pPr>
                                <w:jc w:val="center"/>
                                <w:rPr>
                                  <w:rFonts w:asciiTheme="minorHAnsi" w:hAnsi="Calibri" w:cstheme="minorBidi"/>
                                  <w:color w:val="000000" w:themeColor="dark1"/>
                                  <w:kern w:val="24"/>
                                  <w:sz w:val="36"/>
                                  <w:szCs w:val="36"/>
                                </w:rPr>
                              </w:pPr>
                              <w:r>
                                <w:rPr>
                                  <w:rFonts w:asciiTheme="minorHAnsi" w:hAnsi="Calibri" w:cstheme="minorBidi"/>
                                  <w:color w:val="000000" w:themeColor="dark1"/>
                                  <w:kern w:val="24"/>
                                  <w:sz w:val="36"/>
                                  <w:szCs w:val="36"/>
                                </w:rPr>
                                <w:t>SUNLIGHT FALLS IN THE WINDOW</w:t>
                              </w:r>
                            </w:p>
                          </w:txbxContent>
                        </wps:txbx>
                        <wps:bodyPr rtlCol="0" anchor="ctr"/>
                      </wps:wsp>
                      <wps:wsp>
                        <wps:cNvPr id="59" name="Rectangle: Rounded Corners 59"/>
                        <wps:cNvSpPr/>
                        <wps:spPr>
                          <a:xfrm>
                            <a:off x="2879661" y="0"/>
                            <a:ext cx="2248677" cy="1278294"/>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7EEF9BAF" w14:textId="77777777" w:rsidR="00F04912" w:rsidRDefault="00F04912" w:rsidP="00F04912">
                              <w:pPr>
                                <w:jc w:val="center"/>
                                <w:rPr>
                                  <w:rFonts w:asciiTheme="minorHAnsi" w:hAnsi="Calibri" w:cstheme="minorBidi"/>
                                  <w:color w:val="000000" w:themeColor="dark1"/>
                                  <w:kern w:val="24"/>
                                  <w:sz w:val="36"/>
                                  <w:szCs w:val="36"/>
                                </w:rPr>
                              </w:pPr>
                              <w:r>
                                <w:rPr>
                                  <w:rFonts w:asciiTheme="minorHAnsi" w:hAnsi="Calibri" w:cstheme="minorBidi"/>
                                  <w:color w:val="000000" w:themeColor="dark1"/>
                                  <w:kern w:val="24"/>
                                  <w:sz w:val="36"/>
                                  <w:szCs w:val="36"/>
                                </w:rPr>
                                <w:t>LDR</w:t>
                              </w:r>
                            </w:p>
                          </w:txbxContent>
                        </wps:txbx>
                        <wps:bodyPr rtlCol="0" anchor="ctr"/>
                      </wps:wsp>
                      <wps:wsp>
                        <wps:cNvPr id="60" name="Rectangle: Rounded Corners 60"/>
                        <wps:cNvSpPr/>
                        <wps:spPr>
                          <a:xfrm>
                            <a:off x="7032191" y="2550325"/>
                            <a:ext cx="2248677" cy="1278294"/>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493493CA" w14:textId="77777777" w:rsidR="00F04912" w:rsidRDefault="00F04912" w:rsidP="00F04912">
                              <w:pPr>
                                <w:jc w:val="center"/>
                                <w:rPr>
                                  <w:rFonts w:asciiTheme="minorHAnsi" w:hAnsi="Calibri" w:cstheme="minorBidi"/>
                                  <w:color w:val="000000" w:themeColor="dark1"/>
                                  <w:kern w:val="24"/>
                                  <w:sz w:val="36"/>
                                  <w:szCs w:val="36"/>
                                </w:rPr>
                              </w:pPr>
                              <w:r>
                                <w:rPr>
                                  <w:rFonts w:asciiTheme="minorHAnsi" w:hAnsi="Calibri" w:cstheme="minorBidi"/>
                                  <w:color w:val="000000" w:themeColor="dark1"/>
                                  <w:kern w:val="24"/>
                                  <w:sz w:val="36"/>
                                  <w:szCs w:val="36"/>
                                </w:rPr>
                                <w:t>SLIDING WINDOWS CURTAINS</w:t>
                              </w:r>
                            </w:p>
                          </w:txbxContent>
                        </wps:txbx>
                        <wps:bodyPr rtlCol="0" anchor="ctr"/>
                      </wps:wsp>
                      <wps:wsp>
                        <wps:cNvPr id="61" name="Rectangle: Rounded Corners 61"/>
                        <wps:cNvSpPr/>
                        <wps:spPr>
                          <a:xfrm>
                            <a:off x="8813055" y="88641"/>
                            <a:ext cx="2248677" cy="1278294"/>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0116991C" w14:textId="77777777" w:rsidR="00F04912" w:rsidRDefault="00F04912" w:rsidP="00F04912">
                              <w:pPr>
                                <w:jc w:val="center"/>
                                <w:rPr>
                                  <w:rFonts w:asciiTheme="minorHAnsi" w:hAnsi="Calibri" w:cstheme="minorBidi"/>
                                  <w:color w:val="000000" w:themeColor="dark1"/>
                                  <w:kern w:val="24"/>
                                  <w:sz w:val="36"/>
                                  <w:szCs w:val="36"/>
                                </w:rPr>
                              </w:pPr>
                              <w:r>
                                <w:rPr>
                                  <w:rFonts w:asciiTheme="minorHAnsi" w:hAnsi="Calibri" w:cstheme="minorBidi"/>
                                  <w:color w:val="000000" w:themeColor="dark1"/>
                                  <w:kern w:val="24"/>
                                  <w:sz w:val="36"/>
                                  <w:szCs w:val="36"/>
                                </w:rPr>
                                <w:t>MOTOR</w:t>
                              </w:r>
                            </w:p>
                            <w:p w14:paraId="5AFC69CA" w14:textId="77777777" w:rsidR="00F04912" w:rsidRDefault="00F04912" w:rsidP="00F04912">
                              <w:pPr>
                                <w:jc w:val="center"/>
                                <w:rPr>
                                  <w:rFonts w:asciiTheme="minorHAnsi" w:hAnsi="Calibri" w:cstheme="minorBidi"/>
                                  <w:color w:val="000000" w:themeColor="dark1"/>
                                  <w:kern w:val="24"/>
                                  <w:sz w:val="36"/>
                                  <w:szCs w:val="36"/>
                                </w:rPr>
                              </w:pPr>
                              <w:r>
                                <w:rPr>
                                  <w:rFonts w:asciiTheme="minorHAnsi" w:hAnsi="Calibri" w:cstheme="minorBidi"/>
                                  <w:color w:val="000000" w:themeColor="dark1"/>
                                  <w:kern w:val="24"/>
                                  <w:sz w:val="36"/>
                                  <w:szCs w:val="36"/>
                                </w:rPr>
                                <w:t>DRIVER</w:t>
                              </w:r>
                            </w:p>
                          </w:txbxContent>
                        </wps:txbx>
                        <wps:bodyPr rtlCol="0" anchor="ctr"/>
                      </wps:wsp>
                      <wps:wsp>
                        <wps:cNvPr id="62" name="Rectangle: Rounded Corners 62"/>
                        <wps:cNvSpPr/>
                        <wps:spPr>
                          <a:xfrm>
                            <a:off x="5817345" y="88641"/>
                            <a:ext cx="2248677" cy="1278294"/>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20734114" w14:textId="77777777" w:rsidR="00F04912" w:rsidRDefault="00F04912" w:rsidP="00F04912">
                              <w:pPr>
                                <w:jc w:val="center"/>
                                <w:rPr>
                                  <w:rFonts w:asciiTheme="minorHAnsi" w:hAnsi="Calibri" w:cstheme="minorBidi"/>
                                  <w:color w:val="000000" w:themeColor="dark1"/>
                                  <w:kern w:val="24"/>
                                  <w:sz w:val="36"/>
                                  <w:szCs w:val="36"/>
                                </w:rPr>
                              </w:pPr>
                              <w:r>
                                <w:rPr>
                                  <w:rFonts w:asciiTheme="minorHAnsi" w:hAnsi="Calibri" w:cstheme="minorBidi"/>
                                  <w:color w:val="000000" w:themeColor="dark1"/>
                                  <w:kern w:val="24"/>
                                  <w:sz w:val="36"/>
                                  <w:szCs w:val="36"/>
                                </w:rPr>
                                <w:t>ARDUINO</w:t>
                              </w:r>
                            </w:p>
                          </w:txbxContent>
                        </wps:txbx>
                        <wps:bodyPr rtlCol="0" anchor="ctr"/>
                      </wps:wsp>
                      <wps:wsp>
                        <wps:cNvPr id="63" name="Arrow: Right 63"/>
                        <wps:cNvSpPr/>
                        <wps:spPr>
                          <a:xfrm>
                            <a:off x="2362977" y="513184"/>
                            <a:ext cx="438539" cy="214604"/>
                          </a:xfrm>
                          <a:prstGeom prst="rightArrow">
                            <a:avLst/>
                          </a:prstGeom>
                        </wps:spPr>
                        <wps:style>
                          <a:lnRef idx="1">
                            <a:schemeClr val="accent3"/>
                          </a:lnRef>
                          <a:fillRef idx="2">
                            <a:schemeClr val="accent3"/>
                          </a:fillRef>
                          <a:effectRef idx="1">
                            <a:schemeClr val="accent3"/>
                          </a:effectRef>
                          <a:fontRef idx="minor">
                            <a:schemeClr val="dk1"/>
                          </a:fontRef>
                        </wps:style>
                        <wps:bodyPr rtlCol="0" anchor="ctr"/>
                      </wps:wsp>
                      <wps:wsp>
                        <wps:cNvPr id="64" name="Arrow: Right 64"/>
                        <wps:cNvSpPr/>
                        <wps:spPr>
                          <a:xfrm>
                            <a:off x="5224560" y="531845"/>
                            <a:ext cx="438539" cy="214604"/>
                          </a:xfrm>
                          <a:prstGeom prst="rightArrow">
                            <a:avLst/>
                          </a:prstGeom>
                        </wps:spPr>
                        <wps:style>
                          <a:lnRef idx="1">
                            <a:schemeClr val="accent3"/>
                          </a:lnRef>
                          <a:fillRef idx="2">
                            <a:schemeClr val="accent3"/>
                          </a:fillRef>
                          <a:effectRef idx="1">
                            <a:schemeClr val="accent3"/>
                          </a:effectRef>
                          <a:fontRef idx="minor">
                            <a:schemeClr val="dk1"/>
                          </a:fontRef>
                        </wps:style>
                        <wps:bodyPr rtlCol="0" anchor="ctr"/>
                      </wps:wsp>
                      <wps:wsp>
                        <wps:cNvPr id="65" name="Arrow: Right 65"/>
                        <wps:cNvSpPr/>
                        <wps:spPr>
                          <a:xfrm>
                            <a:off x="8220269" y="531845"/>
                            <a:ext cx="438539" cy="214604"/>
                          </a:xfrm>
                          <a:prstGeom prst="rightArrow">
                            <a:avLst/>
                          </a:prstGeom>
                        </wps:spPr>
                        <wps:style>
                          <a:lnRef idx="1">
                            <a:schemeClr val="accent3"/>
                          </a:lnRef>
                          <a:fillRef idx="2">
                            <a:schemeClr val="accent3"/>
                          </a:fillRef>
                          <a:effectRef idx="1">
                            <a:schemeClr val="accent3"/>
                          </a:effectRef>
                          <a:fontRef idx="minor">
                            <a:schemeClr val="dk1"/>
                          </a:fontRef>
                        </wps:style>
                        <wps:bodyPr rtlCol="0" anchor="ctr"/>
                      </wps:wsp>
                      <wps:wsp>
                        <wps:cNvPr id="66" name="Arrow: Bent 66"/>
                        <wps:cNvSpPr/>
                        <wps:spPr>
                          <a:xfrm rot="10800000">
                            <a:off x="9490807" y="1530095"/>
                            <a:ext cx="606489" cy="1819469"/>
                          </a:xfrm>
                          <a:prstGeom prst="bentArrow">
                            <a:avLst>
                              <a:gd name="adj1" fmla="val 25000"/>
                              <a:gd name="adj2" fmla="val 25000"/>
                              <a:gd name="adj3" fmla="val 25000"/>
                              <a:gd name="adj4" fmla="val 0"/>
                            </a:avLst>
                          </a:prstGeom>
                        </wps:spPr>
                        <wps:style>
                          <a:lnRef idx="1">
                            <a:schemeClr val="accent3"/>
                          </a:lnRef>
                          <a:fillRef idx="2">
                            <a:schemeClr val="accent3"/>
                          </a:fillRef>
                          <a:effectRef idx="1">
                            <a:schemeClr val="accent3"/>
                          </a:effectRef>
                          <a:fontRef idx="minor">
                            <a:schemeClr val="dk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57649F6F" id="Group 4" o:spid="_x0000_s1026" style="position:absolute;left:0;text-align:left;margin-left:-31.9pt;margin-top:13.9pt;width:574.2pt;height:244.8pt;z-index:251659264;mso-width-relative:margin;mso-height-relative:margin" coordsize="110617,38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">
                <v:roundrect id="Rectangle: Rounded Corners 58" o:spid="_x0000_s1027" style="position:absolute;width:22486;height:1679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" fillcolor="#fbcaa2 [1625]" strokecolor="#f68c36 [3049]">
                  <v:fill color2="#fdefe3 [505]" rotate="t" angle="180" colors="0 #ffbe86;22938f #ffd0aa;1 #ffebdb" focus="100%" type="gradient"/>
                  <v:shadow on="t" color="black" opacity="24903f" origin=",.5" offset="0,.55556mm"/>
                  <v:textbox>
                    <w:txbxContent>
                      <w:p w14:paraId="3E05C8A8" w14:textId="77777777" w:rsidR="00F04912" w:rsidRDefault="00F04912" w:rsidP="00F04912">
                        <w:pPr>
                          <w:jc w:val="center"/>
                          <w:rPr>
                            <w:rFonts w:asciiTheme="minorHAnsi" w:hAnsi="Calibri" w:cstheme="minorBidi"/>
                            <w:color w:val="000000" w:themeColor="dark1"/>
                            <w:kern w:val="24"/>
                            <w:sz w:val="36"/>
                            <w:szCs w:val="36"/>
                          </w:rPr>
                        </w:pPr>
                        <w:r>
                          <w:rPr>
                            <w:rFonts w:asciiTheme="minorHAnsi" w:hAnsi="Calibri" w:cstheme="minorBidi"/>
                            <w:color w:val="000000" w:themeColor="dark1"/>
                            <w:kern w:val="24"/>
                            <w:sz w:val="36"/>
                            <w:szCs w:val="36"/>
                          </w:rPr>
                          <w:t>SUNLIGHT FALLS IN THE WINDOW</w:t>
                        </w:r>
                      </w:p>
                    </w:txbxContent>
                  </v:textbox>
                </v:roundrect>
                <v:roundrect id="Rectangle: Rounded Corners 59" o:spid="_x0000_s1028" style="position:absolute;left:28796;width:22487;height:127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" fillcolor="#fbcaa2 [1625]" strokecolor="#f68c36 [3049]">
                  <v:fill color2="#fdefe3 [505]" rotate="t" angle="180" colors="0 #ffbe86;22938f #ffd0aa;1 #ffebdb" focus="100%" type="gradient"/>
                  <v:shadow on="t" color="black" opacity="24903f" origin=",.5" offset="0,.55556mm"/>
                  <v:textbox>
                    <w:txbxContent>
                      <w:p w14:paraId="7EEF9BAF" w14:textId="77777777" w:rsidR="00F04912" w:rsidRDefault="00F04912" w:rsidP="00F04912">
                        <w:pPr>
                          <w:jc w:val="center"/>
                          <w:rPr>
                            <w:rFonts w:asciiTheme="minorHAnsi" w:hAnsi="Calibri" w:cstheme="minorBidi"/>
                            <w:color w:val="000000" w:themeColor="dark1"/>
                            <w:kern w:val="24"/>
                            <w:sz w:val="36"/>
                            <w:szCs w:val="36"/>
                          </w:rPr>
                        </w:pPr>
                        <w:r>
                          <w:rPr>
                            <w:rFonts w:asciiTheme="minorHAnsi" w:hAnsi="Calibri" w:cstheme="minorBidi"/>
                            <w:color w:val="000000" w:themeColor="dark1"/>
                            <w:kern w:val="24"/>
                            <w:sz w:val="36"/>
                            <w:szCs w:val="36"/>
                          </w:rPr>
                          <w:t>LDR</w:t>
                        </w:r>
                      </w:p>
                    </w:txbxContent>
                  </v:textbox>
                </v:roundrect>
                <v:roundrect id="Rectangle: Rounded Corners 60" o:spid="_x0000_s1029" style="position:absolute;left:70321;top:25503;width:22487;height:1278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" fillcolor="#fbcaa2 [1625]" strokecolor="#f68c36 [3049]">
                  <v:fill color2="#fdefe3 [505]" rotate="t" angle="180" colors="0 #ffbe86;22938f #ffd0aa;1 #ffebdb" focus="100%" type="gradient"/>
                  <v:shadow on="t" color="black" opacity="24903f" origin=",.5" offset="0,.55556mm"/>
                  <v:textbox>
                    <w:txbxContent>
                      <w:p w14:paraId="493493CA" w14:textId="77777777" w:rsidR="00F04912" w:rsidRDefault="00F04912" w:rsidP="00F04912">
                        <w:pPr>
                          <w:jc w:val="center"/>
                          <w:rPr>
                            <w:rFonts w:asciiTheme="minorHAnsi" w:hAnsi="Calibri" w:cstheme="minorBidi"/>
                            <w:color w:val="000000" w:themeColor="dark1"/>
                            <w:kern w:val="24"/>
                            <w:sz w:val="36"/>
                            <w:szCs w:val="36"/>
                          </w:rPr>
                        </w:pPr>
                        <w:r>
                          <w:rPr>
                            <w:rFonts w:asciiTheme="minorHAnsi" w:hAnsi="Calibri" w:cstheme="minorBidi"/>
                            <w:color w:val="000000" w:themeColor="dark1"/>
                            <w:kern w:val="24"/>
                            <w:sz w:val="36"/>
                            <w:szCs w:val="36"/>
                          </w:rPr>
                          <w:t>SLIDING WINDOWS CURTAINS</w:t>
                        </w:r>
                      </w:p>
                    </w:txbxContent>
                  </v:textbox>
                </v:roundrect>
                <v:roundrect id="Rectangle: Rounded Corners 61" o:spid="_x0000_s1030" style="position:absolute;left:88130;top:886;width:22487;height:1278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" fillcolor="#fbcaa2 [1625]" strokecolor="#f68c36 [3049]">
                  <v:fill color2="#fdefe3 [505]" rotate="t" angle="180" colors="0 #ffbe86;22938f #ffd0aa;1 #ffebdb" focus="100%" type="gradient"/>
                  <v:shadow on="t" color="black" opacity="24903f" origin=",.5" offset="0,.55556mm"/>
                  <v:textbox>
                    <w:txbxContent>
                      <w:p w14:paraId="0116991C" w14:textId="77777777" w:rsidR="00F04912" w:rsidRDefault="00F04912" w:rsidP="00F04912">
                        <w:pPr>
                          <w:jc w:val="center"/>
                          <w:rPr>
                            <w:rFonts w:asciiTheme="minorHAnsi" w:hAnsi="Calibri" w:cstheme="minorBidi"/>
                            <w:color w:val="000000" w:themeColor="dark1"/>
                            <w:kern w:val="24"/>
                            <w:sz w:val="36"/>
                            <w:szCs w:val="36"/>
                          </w:rPr>
                        </w:pPr>
                        <w:r>
                          <w:rPr>
                            <w:rFonts w:asciiTheme="minorHAnsi" w:hAnsi="Calibri" w:cstheme="minorBidi"/>
                            <w:color w:val="000000" w:themeColor="dark1"/>
                            <w:kern w:val="24"/>
                            <w:sz w:val="36"/>
                            <w:szCs w:val="36"/>
                          </w:rPr>
                          <w:t>MOTOR</w:t>
                        </w:r>
                      </w:p>
                      <w:p w14:paraId="5AFC69CA" w14:textId="77777777" w:rsidR="00F04912" w:rsidRDefault="00F04912" w:rsidP="00F04912">
                        <w:pPr>
                          <w:jc w:val="center"/>
                          <w:rPr>
                            <w:rFonts w:asciiTheme="minorHAnsi" w:hAnsi="Calibri" w:cstheme="minorBidi"/>
                            <w:color w:val="000000" w:themeColor="dark1"/>
                            <w:kern w:val="24"/>
                            <w:sz w:val="36"/>
                            <w:szCs w:val="36"/>
                          </w:rPr>
                        </w:pPr>
                        <w:r>
                          <w:rPr>
                            <w:rFonts w:asciiTheme="minorHAnsi" w:hAnsi="Calibri" w:cstheme="minorBidi"/>
                            <w:color w:val="000000" w:themeColor="dark1"/>
                            <w:kern w:val="24"/>
                            <w:sz w:val="36"/>
                            <w:szCs w:val="36"/>
                          </w:rPr>
                          <w:t>DRIVER</w:t>
                        </w:r>
                      </w:p>
                    </w:txbxContent>
                  </v:textbox>
                </v:roundrect>
                <v:roundrect id="Rectangle: Rounded Corners 62" o:spid="_x0000_s1031" style="position:absolute;left:58173;top:886;width:22487;height:1278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" fillcolor="#fbcaa2 [1625]" strokecolor="#f68c36 [3049]">
                  <v:fill color2="#fdefe3 [505]" rotate="t" angle="180" colors="0 #ffbe86;22938f #ffd0aa;1 #ffebdb" focus="100%" type="gradient"/>
                  <v:shadow on="t" color="black" opacity="24903f" origin=",.5" offset="0,.55556mm"/>
                  <v:textbox>
                    <w:txbxContent>
                      <w:p w14:paraId="20734114" w14:textId="77777777" w:rsidR="00F04912" w:rsidRDefault="00F04912" w:rsidP="00F04912">
                        <w:pPr>
                          <w:jc w:val="center"/>
                          <w:rPr>
                            <w:rFonts w:asciiTheme="minorHAnsi" w:hAnsi="Calibri" w:cstheme="minorBidi"/>
                            <w:color w:val="000000" w:themeColor="dark1"/>
                            <w:kern w:val="24"/>
                            <w:sz w:val="36"/>
                            <w:szCs w:val="36"/>
                          </w:rPr>
                        </w:pPr>
                        <w:r>
                          <w:rPr>
                            <w:rFonts w:asciiTheme="minorHAnsi" w:hAnsi="Calibri" w:cstheme="minorBidi"/>
                            <w:color w:val="000000" w:themeColor="dark1"/>
                            <w:kern w:val="24"/>
                            <w:sz w:val="36"/>
                            <w:szCs w:val="36"/>
                          </w:rPr>
                          <w:t>ARDUINO</w:t>
                        </w:r>
                      </w:p>
                    </w:txbxContent>
                  </v:textbox>
                </v:round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3" o:spid="_x0000_s1032" type="#_x0000_t13" style="position:absolute;left:23629;top:5131;width:4386;height:21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" adj="16315" fillcolor="#cdddac [1622]" strokecolor="#94b64e [3046]">
                  <v:fill color2="#f0f4e6 [502]" rotate="t" angle="180" colors="0 #dafda7;22938f #e4fdc2;1 #f5ffe6" focus="100%" type="gradient"/>
                  <v:shadow on="t" color="black" opacity="24903f" origin=",.5" offset="0,.55556mm"/>
                </v:shape>
                <v:shape id="Arrow: Right 64" o:spid="_x0000_s1033" type="#_x0000_t13" style="position:absolute;left:52245;top:5318;width:4385;height:21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" adj="16315" fillcolor="#cdddac [1622]" strokecolor="#94b64e [3046]">
                  <v:fill color2="#f0f4e6 [502]" rotate="t" angle="180" colors="0 #dafda7;22938f #e4fdc2;1 #f5ffe6" focus="100%" type="gradient"/>
                  <v:shadow on="t" color="black" opacity="24903f" origin=",.5" offset="0,.55556mm"/>
                </v:shape>
                <v:shape id="Arrow: Right 65" o:spid="_x0000_s1034" type="#_x0000_t13" style="position:absolute;left:82202;top:5318;width:4386;height:21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" adj="16315" fillcolor="#cdddac [1622]" strokecolor="#94b64e [3046]">
                  <v:fill color2="#f0f4e6 [502]" rotate="t" angle="180" colors="0 #dafda7;22938f #e4fdc2;1 #f5ffe6" focus="100%" type="gradient"/>
                  <v:shadow on="t" color="black" opacity="24903f" origin=",.5" offset="0,.55556mm"/>
                </v:shape>
                <v:shape id="Arrow: Bent 66" o:spid="_x0000_s1035" style="position:absolute;left:94908;top:15300;width:6064;height:18195;rotation:180;visibility:visible;mso-wrap-style:square;v-text-anchor:middle" coordsize="606489,1819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" path="m,1819469l,75811r,l454867,75811,454867,,606489,151622,454867,303245r,-75812l151622,227433r,l151622,1819469,,1819469xe" fillcolor="#cdddac [1622]" strokecolor="#94b64e [3046]">
                  <v:fill color2="#f0f4e6 [502]" rotate="t" angle="180" colors="0 #dafda7;22938f #e4fdc2;1 #f5ffe6" focus="100%" type="gradient"/>
                  <v:shadow on="t" color="black" opacity="24903f" origin=",.5" offset="0,.55556mm"/>
                  <v:path arrowok="t" o:connecttype="custom" o:connectlocs="0,1819469;0,75811;0,75811;454867,75811;454867,0;606489,151622;454867,303245;454867,227433;151622,227433;151622,227433;151622,1819469;0,1819469" o:connectangles="0,0,0,0,0,0,0,0,0,0,0,0"/>
                </v:shape>
              </v:group>
            </w:pict>
          </mc:Fallback>
        </mc:AlternateContent>
      </w:r>
    </w:p>
    <w:p w14:paraId="4D5E0ECD" w14:textId="09BC5E19" w:rsidR="00651BB3" w:rsidRDefault="00651BB3">
      <w:pPr>
        <w:pStyle w:val="Heading3"/>
        <w:spacing w:before="0"/>
        <w:ind w:left="2405" w:right="2604"/>
        <w:jc w:val="center"/>
      </w:pPr>
    </w:p>
    <w:p w14:paraId="2C6AA47E" w14:textId="1B8E2495" w:rsidR="00651BB3" w:rsidRDefault="00651BB3">
      <w:pPr>
        <w:pStyle w:val="Heading3"/>
        <w:spacing w:before="0"/>
        <w:ind w:left="2405" w:right="2604"/>
        <w:jc w:val="center"/>
      </w:pPr>
    </w:p>
    <w:p w14:paraId="12353D55" w14:textId="76EF6117" w:rsidR="00651BB3" w:rsidRDefault="00651BB3">
      <w:pPr>
        <w:pStyle w:val="Heading3"/>
        <w:spacing w:before="0"/>
        <w:ind w:left="2405" w:right="2604"/>
        <w:jc w:val="center"/>
      </w:pPr>
    </w:p>
    <w:p w14:paraId="586C98A1" w14:textId="59283A45" w:rsidR="00F04912" w:rsidRDefault="00F04912" w:rsidP="00F04912"/>
    <w:p w14:paraId="7750447A" w14:textId="5D5FED3C" w:rsidR="00F04912" w:rsidRDefault="00F04912" w:rsidP="00F04912"/>
    <w:p w14:paraId="441D0CCF" w14:textId="29813E43" w:rsidR="00F04912" w:rsidRDefault="00F04912" w:rsidP="00F04912"/>
    <w:p w14:paraId="5E3E5ABE" w14:textId="192C1307" w:rsidR="00F04912" w:rsidRDefault="00F04912" w:rsidP="00F04912"/>
    <w:p w14:paraId="4AE2AB84" w14:textId="74DAB4BA" w:rsidR="00F04912" w:rsidRDefault="00F04912" w:rsidP="00F04912"/>
    <w:p w14:paraId="0554323E" w14:textId="0A1832F1" w:rsidR="00F04912" w:rsidRDefault="00F04912" w:rsidP="00F04912"/>
    <w:p w14:paraId="5D6706CA" w14:textId="547C58E9" w:rsidR="00F04912" w:rsidRDefault="00F04912" w:rsidP="00F04912"/>
    <w:p w14:paraId="416BC134" w14:textId="5DDFCA92" w:rsidR="00F04912" w:rsidRDefault="00F04912" w:rsidP="00F04912"/>
    <w:p w14:paraId="6D6B2558" w14:textId="428486CC" w:rsidR="00F04912" w:rsidRDefault="00F04912" w:rsidP="00F04912"/>
    <w:p w14:paraId="71341440" w14:textId="75F9DAC6" w:rsidR="00F04912" w:rsidRDefault="00F04912" w:rsidP="00F04912"/>
    <w:p w14:paraId="0D4AE421" w14:textId="77777777" w:rsidR="00F04912" w:rsidRPr="00F04912" w:rsidRDefault="00F04912" w:rsidP="00F04912"/>
    <w:p w14:paraId="007F965F" w14:textId="77777777" w:rsidR="00F04912" w:rsidRDefault="00C7748E">
      <w:pPr>
        <w:pStyle w:val="Heading3"/>
        <w:spacing w:before="0"/>
        <w:ind w:left="0" w:right="2604"/>
        <w:jc w:val="right"/>
      </w:pPr>
      <w:r>
        <w:t xml:space="preserve">   </w:t>
      </w:r>
    </w:p>
    <w:p w14:paraId="74886742" w14:textId="77777777" w:rsidR="00F04912" w:rsidRDefault="00F04912">
      <w:pPr>
        <w:pStyle w:val="Heading3"/>
        <w:spacing w:before="0"/>
        <w:ind w:left="0" w:right="2604"/>
        <w:jc w:val="right"/>
      </w:pPr>
    </w:p>
    <w:p w14:paraId="65A81AB6" w14:textId="77777777" w:rsidR="00F04912" w:rsidRDefault="00F04912">
      <w:pPr>
        <w:pStyle w:val="Heading3"/>
        <w:spacing w:before="0"/>
        <w:ind w:left="0" w:right="2604"/>
        <w:jc w:val="right"/>
      </w:pPr>
    </w:p>
    <w:p w14:paraId="44DCD881" w14:textId="77777777" w:rsidR="00F04912" w:rsidRDefault="00F04912">
      <w:pPr>
        <w:pStyle w:val="Heading3"/>
        <w:spacing w:before="0"/>
        <w:ind w:left="0" w:right="2604"/>
        <w:jc w:val="right"/>
      </w:pPr>
    </w:p>
    <w:p w14:paraId="02928D2B" w14:textId="77777777" w:rsidR="00F04912" w:rsidRDefault="00F04912">
      <w:pPr>
        <w:pStyle w:val="Heading3"/>
        <w:spacing w:before="0"/>
        <w:ind w:left="0" w:right="2604"/>
        <w:jc w:val="right"/>
      </w:pPr>
    </w:p>
    <w:p w14:paraId="3347EFC6" w14:textId="77777777" w:rsidR="00F04912" w:rsidRDefault="00F04912">
      <w:pPr>
        <w:pStyle w:val="Heading3"/>
        <w:spacing w:before="0"/>
        <w:ind w:left="0" w:right="2604"/>
        <w:jc w:val="right"/>
      </w:pPr>
    </w:p>
    <w:p w14:paraId="780EFD55" w14:textId="77777777" w:rsidR="00F04912" w:rsidRDefault="00F04912">
      <w:pPr>
        <w:pStyle w:val="Heading3"/>
        <w:spacing w:before="0"/>
        <w:ind w:left="0" w:right="2604"/>
        <w:jc w:val="right"/>
      </w:pPr>
    </w:p>
    <w:p w14:paraId="5B47B958" w14:textId="77777777" w:rsidR="00F04912" w:rsidRDefault="00F04912">
      <w:pPr>
        <w:pStyle w:val="Heading3"/>
        <w:spacing w:before="0"/>
        <w:ind w:left="0" w:right="2604"/>
        <w:jc w:val="right"/>
      </w:pPr>
    </w:p>
    <w:p w14:paraId="1F7EAB44" w14:textId="72199A77" w:rsidR="00651BB3" w:rsidRDefault="00C7748E">
      <w:pPr>
        <w:pStyle w:val="Heading3"/>
        <w:spacing w:before="0"/>
        <w:ind w:left="0" w:right="2604"/>
        <w:jc w:val="right"/>
      </w:pPr>
      <w:r>
        <w:t xml:space="preserve"> Fig 2.1:Block Diagram of Automatic Room Light Intensity Control System</w:t>
      </w:r>
    </w:p>
    <w:p w14:paraId="597D0AD2" w14:textId="77777777" w:rsidR="00651BB3" w:rsidRDefault="00651BB3">
      <w:pPr>
        <w:pStyle w:val="BodyText"/>
        <w:rPr>
          <w:b/>
          <w:sz w:val="26"/>
        </w:rPr>
      </w:pPr>
    </w:p>
    <w:p w14:paraId="2D150031" w14:textId="77777777" w:rsidR="00651BB3" w:rsidRDefault="00651BB3">
      <w:pPr>
        <w:pStyle w:val="BodyText"/>
        <w:spacing w:before="3"/>
        <w:rPr>
          <w:b/>
          <w:sz w:val="22"/>
        </w:rPr>
      </w:pPr>
    </w:p>
    <w:p w14:paraId="19B532D7" w14:textId="7D9AD288" w:rsidR="00651BB3" w:rsidRDefault="00C7748E">
      <w:pPr>
        <w:pStyle w:val="ListParagraph"/>
        <w:numPr>
          <w:ilvl w:val="1"/>
          <w:numId w:val="3"/>
        </w:numPr>
        <w:tabs>
          <w:tab w:val="left" w:pos="1180"/>
          <w:tab w:val="left" w:pos="1181"/>
        </w:tabs>
        <w:ind w:right="573" w:hanging="276"/>
        <w:rPr>
          <w:sz w:val="28"/>
        </w:rPr>
      </w:pPr>
      <w:r>
        <w:tab/>
      </w:r>
      <w:r>
        <w:rPr>
          <w:sz w:val="28"/>
        </w:rPr>
        <w:t>The block diagram of the Automatic Room Light Intensity Control system is shown in figure 2.1. The diagram consists of LDR , Arduino and Motor driver.</w:t>
      </w:r>
    </w:p>
    <w:p w14:paraId="576C302E" w14:textId="77777777" w:rsidR="00651BB3" w:rsidRDefault="00651BB3">
      <w:pPr>
        <w:pStyle w:val="BodyText"/>
        <w:spacing w:before="8"/>
        <w:rPr>
          <w:sz w:val="27"/>
        </w:rPr>
      </w:pPr>
    </w:p>
    <w:p w14:paraId="6C8138E3" w14:textId="17A84CFD" w:rsidR="00651BB3" w:rsidRDefault="00651BB3">
      <w:pPr>
        <w:pStyle w:val="BodyText"/>
        <w:spacing w:before="8"/>
        <w:rPr>
          <w:sz w:val="27"/>
        </w:rPr>
      </w:pPr>
    </w:p>
    <w:p w14:paraId="3470570C" w14:textId="77777777" w:rsidR="00651BB3" w:rsidRDefault="00651BB3">
      <w:pPr>
        <w:pStyle w:val="BodyText"/>
        <w:spacing w:before="8"/>
        <w:rPr>
          <w:sz w:val="27"/>
        </w:rPr>
      </w:pPr>
    </w:p>
    <w:p w14:paraId="54C8477E" w14:textId="77777777" w:rsidR="00651BB3" w:rsidRDefault="00651BB3">
      <w:pPr>
        <w:pStyle w:val="BodyText"/>
        <w:spacing w:before="8"/>
        <w:rPr>
          <w:sz w:val="27"/>
        </w:rPr>
      </w:pPr>
    </w:p>
    <w:p w14:paraId="226B8857" w14:textId="6FDFF8BA" w:rsidR="00651BB3" w:rsidRDefault="00651BB3">
      <w:pPr>
        <w:pStyle w:val="BodyText"/>
        <w:spacing w:before="8"/>
        <w:rPr>
          <w:sz w:val="27"/>
        </w:rPr>
      </w:pPr>
    </w:p>
    <w:p w14:paraId="125A23BC" w14:textId="00C9F211" w:rsidR="00651BB3" w:rsidRDefault="00651BB3">
      <w:pPr>
        <w:pStyle w:val="BodyText"/>
        <w:spacing w:before="8"/>
        <w:rPr>
          <w:sz w:val="27"/>
        </w:rPr>
      </w:pPr>
    </w:p>
    <w:p w14:paraId="2719AAA1" w14:textId="77777777" w:rsidR="00651BB3" w:rsidRDefault="00651BB3">
      <w:pPr>
        <w:pStyle w:val="BodyText"/>
        <w:spacing w:before="8"/>
        <w:rPr>
          <w:sz w:val="27"/>
        </w:rPr>
      </w:pPr>
    </w:p>
    <w:p w14:paraId="1EB3B955" w14:textId="77777777" w:rsidR="00651BB3" w:rsidRDefault="00651BB3">
      <w:pPr>
        <w:pStyle w:val="BodyText"/>
        <w:spacing w:before="8"/>
        <w:rPr>
          <w:sz w:val="27"/>
        </w:rPr>
      </w:pPr>
    </w:p>
    <w:p w14:paraId="6FD9B95C" w14:textId="77777777" w:rsidR="00651BB3" w:rsidRDefault="00651BB3">
      <w:pPr>
        <w:pStyle w:val="BodyText"/>
        <w:spacing w:before="8"/>
        <w:rPr>
          <w:sz w:val="27"/>
        </w:rPr>
      </w:pPr>
    </w:p>
    <w:p w14:paraId="0EA8E334" w14:textId="77777777" w:rsidR="00651BB3" w:rsidRDefault="00651BB3">
      <w:pPr>
        <w:pStyle w:val="ListParagraph"/>
        <w:tabs>
          <w:tab w:val="left" w:pos="602"/>
        </w:tabs>
        <w:spacing w:before="1"/>
        <w:ind w:left="0" w:firstLine="0"/>
        <w:rPr>
          <w:sz w:val="32"/>
        </w:rPr>
      </w:pPr>
    </w:p>
    <w:p w14:paraId="00210136" w14:textId="77777777" w:rsidR="00651BB3" w:rsidRDefault="00651BB3">
      <w:pPr>
        <w:pStyle w:val="ListParagraph"/>
        <w:tabs>
          <w:tab w:val="left" w:pos="602"/>
        </w:tabs>
        <w:spacing w:before="1"/>
        <w:ind w:left="0" w:firstLine="0"/>
        <w:rPr>
          <w:sz w:val="32"/>
        </w:rPr>
      </w:pPr>
    </w:p>
    <w:p w14:paraId="0D381464" w14:textId="77777777" w:rsidR="00651BB3" w:rsidRDefault="00651BB3">
      <w:pPr>
        <w:pStyle w:val="ListParagraph"/>
        <w:tabs>
          <w:tab w:val="left" w:pos="602"/>
        </w:tabs>
        <w:spacing w:before="1"/>
        <w:ind w:left="0" w:firstLine="0"/>
        <w:rPr>
          <w:sz w:val="32"/>
        </w:rPr>
      </w:pPr>
    </w:p>
    <w:p w14:paraId="3B72F468" w14:textId="77777777" w:rsidR="00651BB3" w:rsidRDefault="00651BB3">
      <w:pPr>
        <w:pStyle w:val="ListParagraph"/>
        <w:tabs>
          <w:tab w:val="left" w:pos="602"/>
        </w:tabs>
        <w:spacing w:before="1"/>
        <w:ind w:left="0" w:firstLine="0"/>
        <w:rPr>
          <w:sz w:val="32"/>
        </w:rPr>
      </w:pPr>
    </w:p>
    <w:p w14:paraId="441704DA" w14:textId="77777777" w:rsidR="00651BB3" w:rsidRDefault="00651BB3">
      <w:pPr>
        <w:pStyle w:val="ListParagraph"/>
        <w:tabs>
          <w:tab w:val="left" w:pos="602"/>
        </w:tabs>
        <w:spacing w:before="1"/>
        <w:ind w:left="0" w:firstLine="0"/>
        <w:rPr>
          <w:sz w:val="32"/>
        </w:rPr>
      </w:pPr>
    </w:p>
    <w:p w14:paraId="4221E9E6" w14:textId="77777777" w:rsidR="00651BB3" w:rsidRDefault="00C7748E">
      <w:pPr>
        <w:pStyle w:val="ListParagraph"/>
        <w:tabs>
          <w:tab w:val="left" w:pos="602"/>
        </w:tabs>
        <w:spacing w:before="1"/>
        <w:ind w:left="0" w:firstLine="0"/>
        <w:rPr>
          <w:sz w:val="30"/>
        </w:rPr>
      </w:pPr>
      <w:r>
        <w:rPr>
          <w:sz w:val="32"/>
        </w:rPr>
        <w:t>3.CIRCUIT DIAGRAM</w:t>
      </w:r>
    </w:p>
    <w:p w14:paraId="2A16FA11" w14:textId="77777777" w:rsidR="00651BB3" w:rsidRDefault="00651BB3">
      <w:pPr>
        <w:pStyle w:val="ListParagraph"/>
        <w:tabs>
          <w:tab w:val="left" w:pos="602"/>
        </w:tabs>
        <w:spacing w:before="1"/>
        <w:ind w:left="358" w:firstLine="0"/>
        <w:rPr>
          <w:sz w:val="30"/>
        </w:rPr>
      </w:pPr>
    </w:p>
    <w:p w14:paraId="4E842C07" w14:textId="77777777" w:rsidR="00651BB3" w:rsidRDefault="00C7748E">
      <w:pPr>
        <w:pStyle w:val="BodyText"/>
        <w:spacing w:before="6"/>
        <w:rPr>
          <w:sz w:val="16"/>
        </w:rPr>
      </w:pPr>
      <w:r>
        <w:rPr>
          <w:noProof/>
        </w:rPr>
        <w:drawing>
          <wp:inline distT="0" distB="0" distL="114300" distR="114300" wp14:anchorId="3F9A8BD9" wp14:editId="26F3D25C">
            <wp:extent cx="5956935" cy="4474210"/>
            <wp:effectExtent l="0" t="0" r="12065" b="889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56935" cy="4474210"/>
                    </a:xfrm>
                    <a:prstGeom prst="rect">
                      <a:avLst/>
                    </a:prstGeom>
                  </pic:spPr>
                </pic:pic>
              </a:graphicData>
            </a:graphic>
          </wp:inline>
        </w:drawing>
      </w:r>
    </w:p>
    <w:p w14:paraId="3F99D7D1" w14:textId="77777777" w:rsidR="00651BB3" w:rsidRDefault="00C7748E">
      <w:pPr>
        <w:spacing w:before="245"/>
        <w:ind w:left="2405" w:right="2609"/>
        <w:jc w:val="center"/>
        <w:rPr>
          <w:sz w:val="24"/>
          <w:szCs w:val="24"/>
        </w:rPr>
        <w:sectPr w:rsidR="00651BB3">
          <w:footerReference w:type="default" r:id="rId12"/>
          <w:pgSz w:w="12240" w:h="15840"/>
          <w:pgMar w:top="1420" w:right="760" w:bottom="540" w:left="980" w:header="0" w:footer="350" w:gutter="0"/>
          <w:cols w:space="720"/>
        </w:sectPr>
      </w:pPr>
      <w:r>
        <w:rPr>
          <w:b/>
          <w:sz w:val="24"/>
          <w:szCs w:val="24"/>
        </w:rPr>
        <w:t xml:space="preserve">Fig 3.1:Circuit Diagram of </w:t>
      </w:r>
      <w:r>
        <w:rPr>
          <w:b/>
          <w:bCs/>
          <w:sz w:val="24"/>
          <w:szCs w:val="24"/>
        </w:rPr>
        <w:t>Automatic Room Light Intensity Control system</w:t>
      </w:r>
    </w:p>
    <w:p w14:paraId="0BF94D83" w14:textId="77777777" w:rsidR="00651BB3" w:rsidRDefault="00651BB3">
      <w:pPr>
        <w:pStyle w:val="BodyText"/>
        <w:spacing w:before="3"/>
        <w:rPr>
          <w:b/>
          <w:sz w:val="16"/>
        </w:rPr>
      </w:pPr>
    </w:p>
    <w:p w14:paraId="761F533C" w14:textId="0657C377" w:rsidR="00651BB3" w:rsidRDefault="00C7748E">
      <w:pPr>
        <w:pStyle w:val="ListParagraph"/>
        <w:numPr>
          <w:ilvl w:val="0"/>
          <w:numId w:val="2"/>
        </w:numPr>
        <w:tabs>
          <w:tab w:val="left" w:pos="641"/>
        </w:tabs>
        <w:spacing w:before="89"/>
        <w:ind w:left="640" w:hanging="282"/>
        <w:jc w:val="left"/>
        <w:rPr>
          <w:b/>
          <w:sz w:val="28"/>
        </w:rPr>
      </w:pPr>
      <w:r>
        <w:rPr>
          <w:sz w:val="28"/>
        </w:rPr>
        <w:t xml:space="preserve">Principle Behind </w:t>
      </w:r>
      <w:r w:rsidR="00BA272E">
        <w:rPr>
          <w:sz w:val="28"/>
        </w:rPr>
        <w:t>Automatic Room Light Intensity Blind Control System</w:t>
      </w:r>
      <w:r>
        <w:rPr>
          <w:b/>
          <w:sz w:val="28"/>
        </w:rPr>
        <w:t>:</w:t>
      </w:r>
    </w:p>
    <w:p w14:paraId="2AC90AED" w14:textId="77777777" w:rsidR="00651BB3" w:rsidRDefault="00C7748E">
      <w:pPr>
        <w:pStyle w:val="ListParagraph"/>
        <w:numPr>
          <w:ilvl w:val="0"/>
          <w:numId w:val="4"/>
        </w:numPr>
        <w:tabs>
          <w:tab w:val="clear" w:pos="420"/>
          <w:tab w:val="left" w:pos="641"/>
        </w:tabs>
        <w:spacing w:before="89"/>
        <w:rPr>
          <w:bCs/>
          <w:sz w:val="28"/>
        </w:rPr>
      </w:pPr>
      <w:r>
        <w:rPr>
          <w:bCs/>
          <w:sz w:val="28"/>
        </w:rPr>
        <w:t>The aim of the project is to design such sliding windows using blind control system. It will be using the intensity of the sunlight.</w:t>
      </w:r>
    </w:p>
    <w:p w14:paraId="7DB4EFC0" w14:textId="77777777" w:rsidR="00651BB3" w:rsidRDefault="00C7748E">
      <w:pPr>
        <w:pStyle w:val="ListParagraph"/>
        <w:numPr>
          <w:ilvl w:val="0"/>
          <w:numId w:val="5"/>
        </w:numPr>
        <w:tabs>
          <w:tab w:val="clear" w:pos="420"/>
          <w:tab w:val="left" w:pos="641"/>
        </w:tabs>
        <w:spacing w:before="89"/>
        <w:rPr>
          <w:bCs/>
          <w:sz w:val="28"/>
        </w:rPr>
      </w:pPr>
      <w:r>
        <w:rPr>
          <w:bCs/>
          <w:sz w:val="28"/>
        </w:rPr>
        <w:t>By providing the right amount of light.</w:t>
      </w:r>
    </w:p>
    <w:p w14:paraId="215E87CC" w14:textId="77777777" w:rsidR="00651BB3" w:rsidRDefault="00C7748E">
      <w:pPr>
        <w:pStyle w:val="ListParagraph"/>
        <w:numPr>
          <w:ilvl w:val="0"/>
          <w:numId w:val="5"/>
        </w:numPr>
        <w:tabs>
          <w:tab w:val="clear" w:pos="420"/>
          <w:tab w:val="left" w:pos="641"/>
        </w:tabs>
        <w:spacing w:before="89"/>
        <w:rPr>
          <w:bCs/>
          <w:sz w:val="28"/>
        </w:rPr>
      </w:pPr>
      <w:r>
        <w:rPr>
          <w:bCs/>
          <w:sz w:val="28"/>
        </w:rPr>
        <w:t>By providing that light when it is needed.</w:t>
      </w:r>
    </w:p>
    <w:p w14:paraId="428C5814" w14:textId="77777777" w:rsidR="00651BB3" w:rsidRDefault="00C7748E">
      <w:pPr>
        <w:pStyle w:val="ListParagraph"/>
        <w:tabs>
          <w:tab w:val="left" w:pos="641"/>
        </w:tabs>
        <w:spacing w:before="89"/>
        <w:ind w:left="358" w:firstLine="0"/>
        <w:rPr>
          <w:bCs/>
          <w:sz w:val="28"/>
        </w:rPr>
      </w:pPr>
      <w:r>
        <w:rPr>
          <w:bCs/>
          <w:sz w:val="28"/>
        </w:rPr>
        <w:t> </w:t>
      </w:r>
    </w:p>
    <w:p w14:paraId="1D1BCF3C" w14:textId="77777777" w:rsidR="00651BB3" w:rsidRDefault="00C7748E">
      <w:pPr>
        <w:pStyle w:val="ListParagraph"/>
        <w:numPr>
          <w:ilvl w:val="0"/>
          <w:numId w:val="4"/>
        </w:numPr>
        <w:tabs>
          <w:tab w:val="clear" w:pos="420"/>
          <w:tab w:val="left" w:pos="641"/>
        </w:tabs>
        <w:spacing w:before="89"/>
        <w:rPr>
          <w:bCs/>
          <w:sz w:val="28"/>
        </w:rPr>
      </w:pPr>
      <w:r>
        <w:rPr>
          <w:bCs/>
          <w:sz w:val="28"/>
        </w:rPr>
        <w:t>So, whenever there is sunlight outside it will be opening according to it. So,we can say that intensity of light coming from the sun is proportional to opening of window. We have used LDR to automate the house. LDR used to control the window as open/close when sun lights falls on to the LDR. The basic concept of our automated system is that the position of the blinds is dependent on the intensity of light. Here, we have used Arduino.</w:t>
      </w:r>
    </w:p>
    <w:p w14:paraId="4EE9EDB7" w14:textId="77777777" w:rsidR="00651BB3" w:rsidRDefault="00651BB3">
      <w:pPr>
        <w:pStyle w:val="ListParagraph"/>
        <w:tabs>
          <w:tab w:val="left" w:pos="641"/>
        </w:tabs>
        <w:spacing w:before="89"/>
        <w:ind w:left="358" w:firstLine="0"/>
        <w:rPr>
          <w:b/>
          <w:sz w:val="28"/>
        </w:rPr>
      </w:pPr>
    </w:p>
    <w:p w14:paraId="7F5152CE" w14:textId="77777777" w:rsidR="00651BB3" w:rsidRDefault="00C7748E">
      <w:pPr>
        <w:pStyle w:val="Heading2"/>
        <w:numPr>
          <w:ilvl w:val="0"/>
          <w:numId w:val="2"/>
        </w:numPr>
        <w:tabs>
          <w:tab w:val="left" w:pos="573"/>
        </w:tabs>
        <w:ind w:left="572" w:hanging="214"/>
        <w:jc w:val="left"/>
        <w:rPr>
          <w:sz w:val="26"/>
        </w:rPr>
      </w:pPr>
      <w:r>
        <w:t>COMPONENT</w:t>
      </w:r>
      <w:r>
        <w:rPr>
          <w:spacing w:val="-11"/>
        </w:rPr>
        <w:t xml:space="preserve"> </w:t>
      </w:r>
      <w:r>
        <w:t>DESCRIPTION</w:t>
      </w:r>
    </w:p>
    <w:p w14:paraId="6DE2940E" w14:textId="77777777" w:rsidR="00651BB3" w:rsidRDefault="00651BB3">
      <w:pPr>
        <w:pStyle w:val="BodyText"/>
        <w:rPr>
          <w:sz w:val="20"/>
        </w:rPr>
      </w:pPr>
    </w:p>
    <w:p w14:paraId="2856DA98" w14:textId="77777777" w:rsidR="00651BB3" w:rsidRDefault="00651BB3">
      <w:pPr>
        <w:pStyle w:val="BodyText"/>
        <w:spacing w:before="10"/>
        <w:rPr>
          <w:sz w:val="11"/>
        </w:rPr>
      </w:pPr>
    </w:p>
    <w:tbl>
      <w:tblPr>
        <w:tblW w:w="0" w:type="auto"/>
        <w:tblInd w:w="2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273"/>
        <w:gridCol w:w="3613"/>
        <w:gridCol w:w="2813"/>
      </w:tblGrid>
      <w:tr w:rsidR="00651BB3" w14:paraId="5535C508" w14:textId="77777777">
        <w:trPr>
          <w:trHeight w:val="980"/>
        </w:trPr>
        <w:tc>
          <w:tcPr>
            <w:tcW w:w="1273" w:type="dxa"/>
          </w:tcPr>
          <w:p w14:paraId="270CB64A" w14:textId="77777777" w:rsidR="00651BB3" w:rsidRDefault="00C7748E">
            <w:pPr>
              <w:pStyle w:val="TableParagraph"/>
              <w:spacing w:before="56"/>
              <w:ind w:left="107" w:right="80"/>
              <w:rPr>
                <w:b/>
                <w:sz w:val="24"/>
              </w:rPr>
            </w:pPr>
            <w:r>
              <w:rPr>
                <w:b/>
                <w:color w:val="545454"/>
                <w:sz w:val="24"/>
                <w:u w:val="thick" w:color="545454"/>
              </w:rPr>
              <w:t>SERIAL</w:t>
            </w:r>
            <w:r>
              <w:rPr>
                <w:b/>
                <w:color w:val="545454"/>
                <w:sz w:val="24"/>
              </w:rPr>
              <w:t xml:space="preserve"> </w:t>
            </w:r>
            <w:r>
              <w:rPr>
                <w:b/>
                <w:color w:val="545454"/>
                <w:sz w:val="24"/>
                <w:u w:val="thick" w:color="545454"/>
              </w:rPr>
              <w:t>NUMBER</w:t>
            </w:r>
          </w:p>
        </w:tc>
        <w:tc>
          <w:tcPr>
            <w:tcW w:w="3613" w:type="dxa"/>
          </w:tcPr>
          <w:p w14:paraId="2DB9E9C9" w14:textId="77777777" w:rsidR="00651BB3" w:rsidRDefault="00C7748E">
            <w:pPr>
              <w:pStyle w:val="TableParagraph"/>
              <w:spacing w:before="56"/>
              <w:ind w:left="107"/>
              <w:rPr>
                <w:b/>
                <w:sz w:val="24"/>
              </w:rPr>
            </w:pPr>
            <w:r>
              <w:rPr>
                <w:b/>
                <w:color w:val="545454"/>
                <w:sz w:val="24"/>
                <w:u w:val="thick" w:color="545454"/>
              </w:rPr>
              <w:t>COMPONENT</w:t>
            </w:r>
            <w:r>
              <w:rPr>
                <w:b/>
                <w:color w:val="545454"/>
                <w:spacing w:val="59"/>
                <w:sz w:val="24"/>
                <w:u w:val="thick" w:color="545454"/>
              </w:rPr>
              <w:t xml:space="preserve"> </w:t>
            </w:r>
            <w:r>
              <w:rPr>
                <w:b/>
                <w:color w:val="545454"/>
                <w:sz w:val="24"/>
                <w:u w:val="thick" w:color="545454"/>
              </w:rPr>
              <w:t>TYPE</w:t>
            </w:r>
          </w:p>
        </w:tc>
        <w:tc>
          <w:tcPr>
            <w:tcW w:w="2813" w:type="dxa"/>
          </w:tcPr>
          <w:p w14:paraId="504A80A3" w14:textId="77777777" w:rsidR="00651BB3" w:rsidRDefault="00C7748E">
            <w:pPr>
              <w:pStyle w:val="TableParagraph"/>
              <w:spacing w:before="56"/>
              <w:ind w:left="109"/>
              <w:rPr>
                <w:b/>
                <w:sz w:val="24"/>
              </w:rPr>
            </w:pPr>
            <w:r>
              <w:rPr>
                <w:b/>
                <w:color w:val="545454"/>
                <w:sz w:val="24"/>
                <w:u w:val="thick" w:color="545454"/>
              </w:rPr>
              <w:t>VALUE</w:t>
            </w:r>
          </w:p>
        </w:tc>
      </w:tr>
      <w:tr w:rsidR="00651BB3" w14:paraId="750E767D" w14:textId="77777777">
        <w:trPr>
          <w:trHeight w:val="705"/>
        </w:trPr>
        <w:tc>
          <w:tcPr>
            <w:tcW w:w="1273" w:type="dxa"/>
          </w:tcPr>
          <w:p w14:paraId="0AD49941" w14:textId="77777777" w:rsidR="00651BB3" w:rsidRDefault="00C7748E">
            <w:pPr>
              <w:pStyle w:val="TableParagraph"/>
              <w:spacing w:before="54"/>
              <w:ind w:left="107"/>
              <w:rPr>
                <w:b/>
                <w:sz w:val="24"/>
              </w:rPr>
            </w:pPr>
            <w:r>
              <w:rPr>
                <w:b/>
                <w:color w:val="545454"/>
                <w:sz w:val="24"/>
              </w:rPr>
              <w:t>1.</w:t>
            </w:r>
          </w:p>
        </w:tc>
        <w:tc>
          <w:tcPr>
            <w:tcW w:w="3613" w:type="dxa"/>
          </w:tcPr>
          <w:p w14:paraId="190801D2" w14:textId="77777777" w:rsidR="00651BB3" w:rsidRDefault="00C7748E">
            <w:pPr>
              <w:pStyle w:val="TableParagraph"/>
              <w:spacing w:before="54"/>
              <w:ind w:left="107"/>
              <w:rPr>
                <w:b/>
                <w:sz w:val="24"/>
              </w:rPr>
            </w:pPr>
            <w:r>
              <w:rPr>
                <w:b/>
                <w:sz w:val="24"/>
              </w:rPr>
              <w:t>Light Dependent Resistor</w:t>
            </w:r>
          </w:p>
          <w:p w14:paraId="633A9966" w14:textId="77777777" w:rsidR="00651BB3" w:rsidRDefault="00651BB3">
            <w:pPr>
              <w:pStyle w:val="TableParagraph"/>
              <w:spacing w:before="54"/>
              <w:ind w:left="107"/>
              <w:rPr>
                <w:b/>
                <w:sz w:val="24"/>
              </w:rPr>
            </w:pPr>
          </w:p>
        </w:tc>
        <w:tc>
          <w:tcPr>
            <w:tcW w:w="2813" w:type="dxa"/>
          </w:tcPr>
          <w:p w14:paraId="5A1BBC2A" w14:textId="77777777" w:rsidR="00651BB3" w:rsidRDefault="00C7748E">
            <w:pPr>
              <w:pStyle w:val="TableParagraph"/>
              <w:spacing w:before="54"/>
              <w:ind w:left="109"/>
              <w:rPr>
                <w:b/>
                <w:sz w:val="24"/>
              </w:rPr>
            </w:pPr>
            <w:r>
              <w:rPr>
                <w:b/>
                <w:sz w:val="24"/>
              </w:rPr>
              <w:t>NORPS-12</w:t>
            </w:r>
          </w:p>
        </w:tc>
      </w:tr>
      <w:tr w:rsidR="00651BB3" w14:paraId="722276D1" w14:textId="77777777">
        <w:trPr>
          <w:trHeight w:val="726"/>
        </w:trPr>
        <w:tc>
          <w:tcPr>
            <w:tcW w:w="1273" w:type="dxa"/>
          </w:tcPr>
          <w:p w14:paraId="46E49471" w14:textId="77777777" w:rsidR="00651BB3" w:rsidRDefault="00C7748E">
            <w:pPr>
              <w:pStyle w:val="TableParagraph"/>
              <w:spacing w:before="54"/>
              <w:ind w:left="107"/>
              <w:rPr>
                <w:b/>
                <w:sz w:val="24"/>
              </w:rPr>
            </w:pPr>
            <w:r>
              <w:rPr>
                <w:b/>
                <w:color w:val="545454"/>
                <w:sz w:val="24"/>
              </w:rPr>
              <w:t>2.</w:t>
            </w:r>
          </w:p>
        </w:tc>
        <w:tc>
          <w:tcPr>
            <w:tcW w:w="3613" w:type="dxa"/>
          </w:tcPr>
          <w:p w14:paraId="4A1F96C8" w14:textId="77777777" w:rsidR="00651BB3" w:rsidRDefault="00C7748E">
            <w:pPr>
              <w:pStyle w:val="TableParagraph"/>
              <w:spacing w:before="54"/>
              <w:ind w:left="107"/>
              <w:rPr>
                <w:b/>
                <w:sz w:val="24"/>
              </w:rPr>
            </w:pPr>
            <w:r>
              <w:rPr>
                <w:b/>
                <w:sz w:val="24"/>
              </w:rPr>
              <w:t>Arduino</w:t>
            </w:r>
          </w:p>
        </w:tc>
        <w:tc>
          <w:tcPr>
            <w:tcW w:w="2813" w:type="dxa"/>
          </w:tcPr>
          <w:p w14:paraId="38E8476E" w14:textId="77777777" w:rsidR="00651BB3" w:rsidRDefault="00C7748E">
            <w:pPr>
              <w:pStyle w:val="TableParagraph"/>
              <w:spacing w:before="1"/>
              <w:ind w:firstLineChars="50" w:firstLine="120"/>
              <w:rPr>
                <w:b/>
                <w:sz w:val="24"/>
              </w:rPr>
            </w:pPr>
            <w:r>
              <w:rPr>
                <w:b/>
                <w:sz w:val="24"/>
              </w:rPr>
              <w:t>ATmega328</w:t>
            </w:r>
          </w:p>
          <w:p w14:paraId="42091975" w14:textId="77777777" w:rsidR="00651BB3" w:rsidRDefault="00651BB3">
            <w:pPr>
              <w:pStyle w:val="TableParagraph"/>
              <w:spacing w:before="1"/>
              <w:ind w:left="109"/>
              <w:rPr>
                <w:b/>
                <w:sz w:val="24"/>
              </w:rPr>
            </w:pPr>
          </w:p>
        </w:tc>
      </w:tr>
      <w:tr w:rsidR="00651BB3" w14:paraId="1BEFC621" w14:textId="77777777">
        <w:trPr>
          <w:trHeight w:val="660"/>
        </w:trPr>
        <w:tc>
          <w:tcPr>
            <w:tcW w:w="1273" w:type="dxa"/>
          </w:tcPr>
          <w:p w14:paraId="2F351D8C" w14:textId="77777777" w:rsidR="00651BB3" w:rsidRDefault="00C7748E">
            <w:pPr>
              <w:pStyle w:val="TableParagraph"/>
              <w:spacing w:before="54"/>
              <w:ind w:left="107"/>
              <w:rPr>
                <w:b/>
                <w:sz w:val="24"/>
              </w:rPr>
            </w:pPr>
            <w:r>
              <w:rPr>
                <w:b/>
                <w:color w:val="545454"/>
                <w:sz w:val="24"/>
              </w:rPr>
              <w:t>3.</w:t>
            </w:r>
          </w:p>
        </w:tc>
        <w:tc>
          <w:tcPr>
            <w:tcW w:w="3613" w:type="dxa"/>
          </w:tcPr>
          <w:p w14:paraId="23BB53CF" w14:textId="77777777" w:rsidR="00651BB3" w:rsidRDefault="00C7748E">
            <w:pPr>
              <w:pStyle w:val="TableParagraph"/>
              <w:spacing w:before="54"/>
              <w:ind w:left="107"/>
              <w:rPr>
                <w:b/>
                <w:sz w:val="24"/>
              </w:rPr>
            </w:pPr>
            <w:r>
              <w:rPr>
                <w:b/>
                <w:sz w:val="24"/>
              </w:rPr>
              <w:t>MOTOR DRIVER</w:t>
            </w:r>
          </w:p>
          <w:p w14:paraId="648AFEC5" w14:textId="77777777" w:rsidR="00651BB3" w:rsidRDefault="00651BB3">
            <w:pPr>
              <w:pStyle w:val="TableParagraph"/>
              <w:spacing w:before="54"/>
              <w:ind w:left="107"/>
              <w:rPr>
                <w:b/>
                <w:sz w:val="24"/>
              </w:rPr>
            </w:pPr>
          </w:p>
        </w:tc>
        <w:tc>
          <w:tcPr>
            <w:tcW w:w="2813" w:type="dxa"/>
          </w:tcPr>
          <w:p w14:paraId="435CABD9" w14:textId="77777777" w:rsidR="00651BB3" w:rsidRDefault="00C7748E">
            <w:pPr>
              <w:pStyle w:val="TableParagraph"/>
              <w:spacing w:before="1"/>
              <w:ind w:firstLineChars="100" w:firstLine="241"/>
              <w:rPr>
                <w:b/>
                <w:sz w:val="24"/>
              </w:rPr>
            </w:pPr>
            <w:r>
              <w:rPr>
                <w:b/>
                <w:sz w:val="24"/>
              </w:rPr>
              <w:t>IC L293D</w:t>
            </w:r>
          </w:p>
          <w:p w14:paraId="55398D55" w14:textId="77777777" w:rsidR="00651BB3" w:rsidRDefault="00651BB3">
            <w:pPr>
              <w:pStyle w:val="TableParagraph"/>
              <w:spacing w:before="1"/>
              <w:ind w:left="109"/>
              <w:rPr>
                <w:b/>
                <w:sz w:val="24"/>
              </w:rPr>
            </w:pPr>
          </w:p>
        </w:tc>
      </w:tr>
      <w:tr w:rsidR="00651BB3" w14:paraId="3F3BBD72" w14:textId="77777777">
        <w:trPr>
          <w:trHeight w:val="660"/>
        </w:trPr>
        <w:tc>
          <w:tcPr>
            <w:tcW w:w="1273" w:type="dxa"/>
          </w:tcPr>
          <w:p w14:paraId="5890A811" w14:textId="77777777" w:rsidR="00651BB3" w:rsidRDefault="00C7748E">
            <w:pPr>
              <w:pStyle w:val="TableParagraph"/>
              <w:spacing w:before="54"/>
              <w:ind w:left="107"/>
              <w:rPr>
                <w:b/>
                <w:sz w:val="24"/>
              </w:rPr>
            </w:pPr>
            <w:r>
              <w:rPr>
                <w:b/>
                <w:color w:val="545454"/>
                <w:sz w:val="24"/>
              </w:rPr>
              <w:t>4.</w:t>
            </w:r>
          </w:p>
        </w:tc>
        <w:tc>
          <w:tcPr>
            <w:tcW w:w="3613" w:type="dxa"/>
          </w:tcPr>
          <w:p w14:paraId="408C8A57" w14:textId="77777777" w:rsidR="00651BB3" w:rsidRDefault="00C7748E">
            <w:pPr>
              <w:pStyle w:val="TableParagraph"/>
              <w:spacing w:before="54"/>
              <w:ind w:left="107"/>
              <w:rPr>
                <w:b/>
                <w:sz w:val="24"/>
              </w:rPr>
            </w:pPr>
            <w:r>
              <w:rPr>
                <w:b/>
                <w:sz w:val="24"/>
              </w:rPr>
              <w:t>STEPPER MOTOR</w:t>
            </w:r>
          </w:p>
          <w:p w14:paraId="6AA3F03D" w14:textId="77777777" w:rsidR="00651BB3" w:rsidRDefault="00651BB3">
            <w:pPr>
              <w:pStyle w:val="TableParagraph"/>
              <w:spacing w:before="54"/>
              <w:ind w:left="107"/>
              <w:rPr>
                <w:b/>
                <w:sz w:val="24"/>
              </w:rPr>
            </w:pPr>
          </w:p>
        </w:tc>
        <w:tc>
          <w:tcPr>
            <w:tcW w:w="2813" w:type="dxa"/>
          </w:tcPr>
          <w:p w14:paraId="2E443CB0" w14:textId="77777777" w:rsidR="00651BB3" w:rsidRDefault="00C7748E">
            <w:pPr>
              <w:pStyle w:val="TableParagraph"/>
              <w:spacing w:before="1"/>
              <w:rPr>
                <w:b/>
                <w:sz w:val="24"/>
              </w:rPr>
            </w:pPr>
            <w:r>
              <w:rPr>
                <w:b/>
                <w:sz w:val="24"/>
              </w:rPr>
              <w:t xml:space="preserve">  28BYJ-48</w:t>
            </w:r>
          </w:p>
          <w:p w14:paraId="0AD8EE54" w14:textId="77777777" w:rsidR="00651BB3" w:rsidRDefault="00651BB3">
            <w:pPr>
              <w:pStyle w:val="TableParagraph"/>
              <w:spacing w:before="1"/>
              <w:rPr>
                <w:b/>
                <w:sz w:val="24"/>
              </w:rPr>
            </w:pPr>
          </w:p>
        </w:tc>
      </w:tr>
    </w:tbl>
    <w:p w14:paraId="71DF8957" w14:textId="77777777" w:rsidR="00651BB3" w:rsidRDefault="00C7748E">
      <w:pPr>
        <w:rPr>
          <w:sz w:val="24"/>
        </w:rPr>
      </w:pPr>
      <w:r>
        <w:rPr>
          <w:sz w:val="24"/>
        </w:rPr>
        <w:t xml:space="preserve"> </w:t>
      </w:r>
    </w:p>
    <w:p w14:paraId="27A4C106" w14:textId="77777777" w:rsidR="00651BB3" w:rsidRDefault="00651BB3">
      <w:pPr>
        <w:rPr>
          <w:sz w:val="24"/>
        </w:rPr>
      </w:pPr>
    </w:p>
    <w:p w14:paraId="768DC4BD" w14:textId="77777777" w:rsidR="00651BB3" w:rsidRDefault="00651BB3">
      <w:pPr>
        <w:rPr>
          <w:sz w:val="24"/>
        </w:rPr>
      </w:pPr>
    </w:p>
    <w:p w14:paraId="37C18464" w14:textId="77777777" w:rsidR="00651BB3" w:rsidRDefault="00C7748E">
      <w:pPr>
        <w:pStyle w:val="Heading3"/>
        <w:spacing w:before="0"/>
        <w:ind w:left="0" w:right="3343"/>
        <w:jc w:val="right"/>
      </w:pPr>
      <w:r>
        <w:t>Table 5.1.Components in table format</w:t>
      </w:r>
    </w:p>
    <w:p w14:paraId="1600C261" w14:textId="77777777" w:rsidR="00651BB3" w:rsidRDefault="00651BB3">
      <w:pPr>
        <w:jc w:val="both"/>
        <w:rPr>
          <w:sz w:val="24"/>
        </w:rPr>
        <w:sectPr w:rsidR="00651BB3">
          <w:footerReference w:type="default" r:id="rId13"/>
          <w:pgSz w:w="12240" w:h="15840"/>
          <w:pgMar w:top="1500" w:right="760" w:bottom="280" w:left="980" w:header="0" w:footer="0" w:gutter="0"/>
          <w:cols w:space="720"/>
        </w:sectPr>
      </w:pPr>
    </w:p>
    <w:p w14:paraId="362DB2BE" w14:textId="77777777" w:rsidR="00651BB3" w:rsidRDefault="00651BB3">
      <w:pPr>
        <w:pStyle w:val="BodyText"/>
        <w:spacing w:before="6"/>
        <w:rPr>
          <w:b/>
        </w:rPr>
      </w:pPr>
    </w:p>
    <w:p w14:paraId="122F0302" w14:textId="77777777" w:rsidR="00651BB3" w:rsidRDefault="00651BB3">
      <w:pPr>
        <w:spacing w:before="90"/>
        <w:ind w:left="359"/>
        <w:rPr>
          <w:b/>
          <w:sz w:val="24"/>
        </w:rPr>
      </w:pPr>
    </w:p>
    <w:p w14:paraId="3093315B" w14:textId="77777777" w:rsidR="00651BB3" w:rsidRDefault="00651BB3">
      <w:pPr>
        <w:pStyle w:val="BodyText"/>
        <w:spacing w:before="1"/>
        <w:rPr>
          <w:b/>
        </w:rPr>
      </w:pPr>
    </w:p>
    <w:p w14:paraId="19D92A6E" w14:textId="77777777" w:rsidR="00651BB3" w:rsidRDefault="00C7748E">
      <w:pPr>
        <w:pStyle w:val="TableParagraph"/>
        <w:numPr>
          <w:ilvl w:val="0"/>
          <w:numId w:val="6"/>
        </w:numPr>
        <w:tabs>
          <w:tab w:val="clear" w:pos="420"/>
        </w:tabs>
        <w:spacing w:before="54"/>
        <w:rPr>
          <w:b/>
          <w:sz w:val="24"/>
          <w:u w:val="single"/>
        </w:rPr>
      </w:pPr>
      <w:r>
        <w:rPr>
          <w:b/>
          <w:sz w:val="24"/>
          <w:u w:val="single"/>
        </w:rPr>
        <w:t>Light Dependent Resistor - NORPS-12</w:t>
      </w:r>
    </w:p>
    <w:p w14:paraId="3B3D848B" w14:textId="77777777" w:rsidR="00651BB3" w:rsidRDefault="00651BB3">
      <w:pPr>
        <w:pStyle w:val="ListParagraph"/>
        <w:tabs>
          <w:tab w:val="left" w:pos="1079"/>
          <w:tab w:val="left" w:pos="1080"/>
        </w:tabs>
        <w:spacing w:before="100"/>
        <w:ind w:left="718" w:firstLine="0"/>
        <w:rPr>
          <w:rFonts w:ascii="Symbol" w:hAnsi="Symbol"/>
          <w:sz w:val="24"/>
        </w:rPr>
      </w:pPr>
    </w:p>
    <w:p w14:paraId="4212A662" w14:textId="77777777" w:rsidR="00651BB3" w:rsidRDefault="00651BB3">
      <w:pPr>
        <w:pStyle w:val="BodyText"/>
        <w:spacing w:before="4"/>
        <w:rPr>
          <w:sz w:val="32"/>
        </w:rPr>
      </w:pPr>
    </w:p>
    <w:p w14:paraId="6085C7EE" w14:textId="77777777" w:rsidR="00651BB3" w:rsidRDefault="00C7748E">
      <w:pPr>
        <w:pStyle w:val="BodyText"/>
        <w:tabs>
          <w:tab w:val="left" w:pos="1079"/>
        </w:tabs>
        <w:ind w:left="719"/>
      </w:pPr>
      <w:r>
        <w:rPr>
          <w:rFonts w:ascii="Symbol" w:hAnsi="Symbol"/>
        </w:rPr>
        <w:t></w:t>
      </w:r>
      <w:r>
        <w:tab/>
      </w:r>
      <w:r>
        <w:rPr>
          <w:rFonts w:ascii="SimSun" w:eastAsia="SimSun" w:hAnsi="SimSun" w:cs="SimSun"/>
          <w:noProof/>
        </w:rPr>
        <w:drawing>
          <wp:inline distT="0" distB="0" distL="114300" distR="114300" wp14:anchorId="72D9D4AF" wp14:editId="29C11F6F">
            <wp:extent cx="2279650" cy="1461135"/>
            <wp:effectExtent l="0" t="0" r="6350" b="12065"/>
            <wp:docPr id="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IMG_256"/>
                    <pic:cNvPicPr>
                      <a:picLocks noChangeAspect="1"/>
                    </pic:cNvPicPr>
                  </pic:nvPicPr>
                  <pic:blipFill>
                    <a:blip r:embed="rId14"/>
                    <a:stretch>
                      <a:fillRect/>
                    </a:stretch>
                  </pic:blipFill>
                  <pic:spPr>
                    <a:xfrm>
                      <a:off x="0" y="0"/>
                      <a:ext cx="2279650" cy="1461135"/>
                    </a:xfrm>
                    <a:prstGeom prst="rect">
                      <a:avLst/>
                    </a:prstGeom>
                    <a:noFill/>
                    <a:ln w="9525">
                      <a:noFill/>
                    </a:ln>
                  </pic:spPr>
                </pic:pic>
              </a:graphicData>
            </a:graphic>
          </wp:inline>
        </w:drawing>
      </w:r>
    </w:p>
    <w:p w14:paraId="0753D67F" w14:textId="77777777" w:rsidR="00651BB3" w:rsidRDefault="00651BB3">
      <w:pPr>
        <w:pStyle w:val="BodyText"/>
        <w:spacing w:before="8"/>
      </w:pPr>
    </w:p>
    <w:p w14:paraId="3658823B" w14:textId="77777777" w:rsidR="00651BB3" w:rsidRDefault="00651BB3">
      <w:pPr>
        <w:pStyle w:val="TableParagraph"/>
        <w:spacing w:before="1"/>
        <w:ind w:firstLineChars="50" w:firstLine="120"/>
        <w:rPr>
          <w:b/>
          <w:sz w:val="24"/>
        </w:rPr>
      </w:pPr>
    </w:p>
    <w:p w14:paraId="7C88DED5" w14:textId="77777777" w:rsidR="00651BB3" w:rsidRDefault="00C7748E">
      <w:pPr>
        <w:pStyle w:val="TableParagraph"/>
        <w:numPr>
          <w:ilvl w:val="0"/>
          <w:numId w:val="6"/>
        </w:numPr>
        <w:spacing w:before="1"/>
        <w:rPr>
          <w:u w:val="single"/>
        </w:rPr>
      </w:pPr>
      <w:r>
        <w:rPr>
          <w:b/>
          <w:sz w:val="24"/>
          <w:u w:val="single"/>
        </w:rPr>
        <w:t>Arduino- ATmega328</w:t>
      </w:r>
    </w:p>
    <w:p w14:paraId="29D98392" w14:textId="77777777" w:rsidR="00651BB3" w:rsidRDefault="00651BB3">
      <w:pPr>
        <w:pStyle w:val="BodyText"/>
        <w:rPr>
          <w:b/>
        </w:rPr>
      </w:pPr>
    </w:p>
    <w:p w14:paraId="18994AFD" w14:textId="77777777" w:rsidR="00651BB3" w:rsidRDefault="00C7748E">
      <w:pPr>
        <w:pStyle w:val="ListParagraph"/>
        <w:tabs>
          <w:tab w:val="left" w:pos="1079"/>
          <w:tab w:val="left" w:pos="1080"/>
        </w:tabs>
        <w:spacing w:before="100"/>
        <w:ind w:left="0" w:firstLine="0"/>
        <w:rPr>
          <w:rFonts w:ascii="Symbol" w:hAnsi="Symbol"/>
          <w:sz w:val="24"/>
        </w:rPr>
      </w:pPr>
      <w:r>
        <w:rPr>
          <w:noProof/>
        </w:rPr>
        <w:drawing>
          <wp:inline distT="0" distB="0" distL="114300" distR="114300" wp14:anchorId="70DFA17D" wp14:editId="4E433324">
            <wp:extent cx="3496310" cy="2623820"/>
            <wp:effectExtent l="0" t="0" r="889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496758" cy="2623820"/>
                    </a:xfrm>
                    <a:prstGeom prst="rect">
                      <a:avLst/>
                    </a:prstGeom>
                  </pic:spPr>
                </pic:pic>
              </a:graphicData>
            </a:graphic>
          </wp:inline>
        </w:drawing>
      </w:r>
      <w:r>
        <w:rPr>
          <w:noProof/>
        </w:rPr>
        <w:drawing>
          <wp:inline distT="0" distB="0" distL="114300" distR="114300" wp14:anchorId="030DDA4D" wp14:editId="457C76DE">
            <wp:extent cx="2798445" cy="2653030"/>
            <wp:effectExtent l="0" t="0" r="8255" b="127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98445" cy="2653254"/>
                    </a:xfrm>
                    <a:prstGeom prst="rect">
                      <a:avLst/>
                    </a:prstGeom>
                  </pic:spPr>
                </pic:pic>
              </a:graphicData>
            </a:graphic>
          </wp:inline>
        </w:drawing>
      </w:r>
    </w:p>
    <w:p w14:paraId="4BDE824F" w14:textId="77777777" w:rsidR="00651BB3" w:rsidRDefault="00651BB3">
      <w:pPr>
        <w:pStyle w:val="BodyText"/>
        <w:spacing w:before="2"/>
        <w:rPr>
          <w:sz w:val="32"/>
        </w:rPr>
      </w:pPr>
    </w:p>
    <w:p w14:paraId="3239E598" w14:textId="77777777" w:rsidR="00651BB3" w:rsidRDefault="00651BB3">
      <w:pPr>
        <w:pStyle w:val="BodyText"/>
        <w:tabs>
          <w:tab w:val="left" w:pos="1079"/>
        </w:tabs>
        <w:ind w:left="719"/>
      </w:pPr>
    </w:p>
    <w:p w14:paraId="7229CA56" w14:textId="77777777" w:rsidR="00651BB3" w:rsidRDefault="00651BB3">
      <w:pPr>
        <w:pStyle w:val="BodyText"/>
        <w:spacing w:before="8"/>
      </w:pPr>
    </w:p>
    <w:p w14:paraId="48444871" w14:textId="77777777" w:rsidR="00651BB3" w:rsidRDefault="00C7748E">
      <w:pPr>
        <w:pStyle w:val="TableParagraph"/>
        <w:numPr>
          <w:ilvl w:val="0"/>
          <w:numId w:val="6"/>
        </w:numPr>
        <w:spacing w:before="1"/>
        <w:rPr>
          <w:b/>
          <w:sz w:val="24"/>
        </w:rPr>
      </w:pPr>
      <w:r>
        <w:rPr>
          <w:b/>
          <w:sz w:val="24"/>
          <w:u w:val="single"/>
        </w:rPr>
        <w:t>MOTOR DRIVER - IC L293D</w:t>
      </w:r>
    </w:p>
    <w:p w14:paraId="7E9BF2FC" w14:textId="77777777" w:rsidR="00651BB3" w:rsidRDefault="00651BB3">
      <w:pPr>
        <w:pStyle w:val="Heading3"/>
      </w:pPr>
    </w:p>
    <w:p w14:paraId="3FC5A8E1" w14:textId="77777777" w:rsidR="00651BB3" w:rsidRDefault="00651BB3">
      <w:pPr>
        <w:pStyle w:val="BodyText"/>
        <w:spacing w:before="9"/>
        <w:rPr>
          <w:b/>
          <w:sz w:val="23"/>
        </w:rPr>
      </w:pPr>
    </w:p>
    <w:p w14:paraId="1CEC98FB" w14:textId="77777777" w:rsidR="00651BB3" w:rsidRDefault="00C7748E">
      <w:pPr>
        <w:pStyle w:val="BodyText"/>
        <w:spacing w:before="3"/>
        <w:rPr>
          <w:sz w:val="32"/>
        </w:rPr>
      </w:pPr>
      <w:r>
        <w:rPr>
          <w:noProof/>
        </w:rPr>
        <w:lastRenderedPageBreak/>
        <w:drawing>
          <wp:inline distT="0" distB="0" distL="114300" distR="114300" wp14:anchorId="52E8F3A6" wp14:editId="4DD7FF58">
            <wp:extent cx="3564890" cy="1301750"/>
            <wp:effectExtent l="0" t="0" r="3810" b="635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564890" cy="1301750"/>
                    </a:xfrm>
                    <a:prstGeom prst="rect">
                      <a:avLst/>
                    </a:prstGeom>
                  </pic:spPr>
                </pic:pic>
              </a:graphicData>
            </a:graphic>
          </wp:inline>
        </w:drawing>
      </w:r>
    </w:p>
    <w:p w14:paraId="3BB59579" w14:textId="77777777" w:rsidR="00651BB3" w:rsidRDefault="00651BB3">
      <w:pPr>
        <w:pStyle w:val="BodyText"/>
        <w:tabs>
          <w:tab w:val="left" w:pos="1079"/>
        </w:tabs>
        <w:spacing w:before="1"/>
        <w:ind w:left="719"/>
      </w:pPr>
    </w:p>
    <w:p w14:paraId="403416F4" w14:textId="77777777" w:rsidR="00651BB3" w:rsidRDefault="00C7748E">
      <w:pPr>
        <w:pStyle w:val="TableParagraph"/>
        <w:spacing w:before="54"/>
        <w:ind w:left="107"/>
        <w:rPr>
          <w:b/>
          <w:sz w:val="24"/>
          <w:u w:val="single"/>
        </w:rPr>
      </w:pPr>
      <w:r>
        <w:rPr>
          <w:b/>
          <w:sz w:val="24"/>
          <w:u w:val="single"/>
        </w:rPr>
        <w:t>STEPPER MOTOR -  28BYJ-48</w:t>
      </w:r>
    </w:p>
    <w:p w14:paraId="296159DF" w14:textId="77777777" w:rsidR="00651BB3" w:rsidRDefault="00651BB3">
      <w:pPr>
        <w:pStyle w:val="Heading3"/>
      </w:pPr>
    </w:p>
    <w:p w14:paraId="16C18194" w14:textId="77777777" w:rsidR="00651BB3" w:rsidRDefault="00C7748E">
      <w:pPr>
        <w:pStyle w:val="ListParagraph"/>
        <w:numPr>
          <w:ilvl w:val="0"/>
          <w:numId w:val="3"/>
        </w:numPr>
        <w:tabs>
          <w:tab w:val="left" w:pos="1079"/>
          <w:tab w:val="left" w:pos="1080"/>
        </w:tabs>
        <w:spacing w:before="100"/>
        <w:ind w:hanging="361"/>
        <w:rPr>
          <w:rFonts w:ascii="Symbol" w:hAnsi="Symbol"/>
          <w:sz w:val="24"/>
        </w:rPr>
      </w:pPr>
      <w:r>
        <w:rPr>
          <w:noProof/>
        </w:rPr>
        <w:drawing>
          <wp:inline distT="0" distB="0" distL="114300" distR="114300" wp14:anchorId="726BBD37" wp14:editId="2A46D68D">
            <wp:extent cx="3677920" cy="2108200"/>
            <wp:effectExtent l="0" t="0" r="508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677920" cy="2108200"/>
                    </a:xfrm>
                    <a:prstGeom prst="rect">
                      <a:avLst/>
                    </a:prstGeom>
                  </pic:spPr>
                </pic:pic>
              </a:graphicData>
            </a:graphic>
          </wp:inline>
        </w:drawing>
      </w:r>
      <w:r>
        <w:t xml:space="preserve"> </w:t>
      </w:r>
    </w:p>
    <w:p w14:paraId="1894BBC5" w14:textId="77777777" w:rsidR="00651BB3" w:rsidRDefault="00651BB3">
      <w:pPr>
        <w:pStyle w:val="ListParagraph"/>
        <w:tabs>
          <w:tab w:val="left" w:pos="1079"/>
          <w:tab w:val="left" w:pos="1080"/>
        </w:tabs>
        <w:spacing w:before="100"/>
        <w:ind w:left="0" w:firstLine="0"/>
      </w:pPr>
    </w:p>
    <w:p w14:paraId="1CF44677" w14:textId="77777777" w:rsidR="00651BB3" w:rsidRDefault="00651BB3">
      <w:pPr>
        <w:pStyle w:val="ListParagraph"/>
        <w:tabs>
          <w:tab w:val="left" w:pos="1079"/>
          <w:tab w:val="left" w:pos="1080"/>
        </w:tabs>
        <w:spacing w:before="100"/>
        <w:ind w:left="0" w:firstLine="0"/>
      </w:pPr>
    </w:p>
    <w:p w14:paraId="4D753734" w14:textId="77777777" w:rsidR="00651BB3" w:rsidRDefault="00C7748E">
      <w:pPr>
        <w:pStyle w:val="Heading2"/>
        <w:spacing w:before="60"/>
      </w:pPr>
      <w:r>
        <w:t>6 . WORKING OF CIRCUIT</w:t>
      </w:r>
    </w:p>
    <w:p w14:paraId="24D3A008" w14:textId="77777777" w:rsidR="00651BB3" w:rsidRDefault="00651BB3">
      <w:pPr>
        <w:pStyle w:val="BodyText"/>
        <w:rPr>
          <w:sz w:val="30"/>
        </w:rPr>
      </w:pPr>
    </w:p>
    <w:p w14:paraId="65AF1A16" w14:textId="77777777" w:rsidR="00651BB3" w:rsidRDefault="00651BB3">
      <w:pPr>
        <w:pStyle w:val="BodyText"/>
        <w:spacing w:before="9"/>
        <w:rPr>
          <w:sz w:val="25"/>
        </w:rPr>
      </w:pPr>
    </w:p>
    <w:p w14:paraId="0988AD44" w14:textId="77777777" w:rsidR="00651BB3" w:rsidRDefault="00C7748E">
      <w:pPr>
        <w:pStyle w:val="BodyText"/>
        <w:numPr>
          <w:ilvl w:val="0"/>
          <w:numId w:val="7"/>
        </w:numPr>
        <w:spacing w:before="4"/>
        <w:rPr>
          <w:sz w:val="26"/>
        </w:rPr>
      </w:pPr>
      <w:r>
        <w:rPr>
          <w:sz w:val="26"/>
        </w:rPr>
        <w:t>The above  descripted setup of Automatic Room Light Intensity Based Window Blind Control System works on the principle of Light dependency. The procedure goes through the following way:</w:t>
      </w:r>
    </w:p>
    <w:p w14:paraId="5B6BB310" w14:textId="77777777" w:rsidR="00651BB3" w:rsidRDefault="00C7748E">
      <w:pPr>
        <w:pStyle w:val="BodyText"/>
        <w:numPr>
          <w:ilvl w:val="0"/>
          <w:numId w:val="8"/>
        </w:numPr>
        <w:spacing w:before="4"/>
        <w:rPr>
          <w:sz w:val="26"/>
        </w:rPr>
      </w:pPr>
      <w:r>
        <w:rPr>
          <w:sz w:val="26"/>
        </w:rPr>
        <w:t>The Sunlight outside is luminous and if its intensity is enough to light a room then the resistance of LDR (NORPS-12) on which the light is incident changes accordingly.</w:t>
      </w:r>
    </w:p>
    <w:p w14:paraId="4DC150D7" w14:textId="77777777" w:rsidR="00651BB3" w:rsidRDefault="00C7748E">
      <w:pPr>
        <w:pStyle w:val="BodyText"/>
        <w:numPr>
          <w:ilvl w:val="0"/>
          <w:numId w:val="8"/>
        </w:numPr>
        <w:spacing w:before="4"/>
        <w:rPr>
          <w:sz w:val="26"/>
        </w:rPr>
      </w:pPr>
      <w:r>
        <w:rPr>
          <w:sz w:val="26"/>
        </w:rPr>
        <w:t>As the resistance of the LDR changes accordingly a signal is also generated proportionally to the change in Resistance.</w:t>
      </w:r>
    </w:p>
    <w:p w14:paraId="0C4734C1" w14:textId="77777777" w:rsidR="00651BB3" w:rsidRDefault="00C7748E">
      <w:pPr>
        <w:pStyle w:val="BodyText"/>
        <w:numPr>
          <w:ilvl w:val="0"/>
          <w:numId w:val="8"/>
        </w:numPr>
        <w:spacing w:before="4"/>
        <w:rPr>
          <w:sz w:val="26"/>
        </w:rPr>
      </w:pPr>
      <w:r>
        <w:rPr>
          <w:sz w:val="26"/>
        </w:rPr>
        <w:t>The signal is then fed to the analog port of the Arduino.</w:t>
      </w:r>
    </w:p>
    <w:p w14:paraId="22BF9221" w14:textId="77777777" w:rsidR="00651BB3" w:rsidRDefault="00C7748E">
      <w:pPr>
        <w:pStyle w:val="BodyText"/>
        <w:numPr>
          <w:ilvl w:val="0"/>
          <w:numId w:val="8"/>
        </w:numPr>
        <w:spacing w:before="4"/>
        <w:rPr>
          <w:sz w:val="26"/>
        </w:rPr>
      </w:pPr>
      <w:r>
        <w:rPr>
          <w:sz w:val="26"/>
        </w:rPr>
        <w:t>It further converts the signal to Digital form and then feeds to the Motor Driver.</w:t>
      </w:r>
    </w:p>
    <w:p w14:paraId="2A55B071" w14:textId="77777777" w:rsidR="00651BB3" w:rsidRDefault="00C7748E">
      <w:pPr>
        <w:pStyle w:val="BodyText"/>
        <w:numPr>
          <w:ilvl w:val="0"/>
          <w:numId w:val="8"/>
        </w:numPr>
        <w:spacing w:before="4"/>
        <w:rPr>
          <w:sz w:val="26"/>
        </w:rPr>
      </w:pPr>
      <w:r>
        <w:rPr>
          <w:sz w:val="26"/>
        </w:rPr>
        <w:t>The Motor Driver feeds the respective signal to the Stepper Motor and it rotates and moves the curtains according to the luminance of the light outside.</w:t>
      </w:r>
    </w:p>
    <w:p w14:paraId="345E9839" w14:textId="77777777" w:rsidR="00651BB3" w:rsidRDefault="00C7748E">
      <w:pPr>
        <w:pStyle w:val="BodyText"/>
        <w:numPr>
          <w:ilvl w:val="0"/>
          <w:numId w:val="8"/>
        </w:numPr>
        <w:spacing w:before="4"/>
        <w:rPr>
          <w:sz w:val="26"/>
        </w:rPr>
      </w:pPr>
      <w:r>
        <w:rPr>
          <w:sz w:val="26"/>
        </w:rPr>
        <w:t>Another part is that we can move the curtain manually as well.</w:t>
      </w:r>
    </w:p>
    <w:p w14:paraId="2C028CE3" w14:textId="77777777" w:rsidR="00651BB3" w:rsidRDefault="00C7748E">
      <w:pPr>
        <w:pStyle w:val="BodyText"/>
        <w:numPr>
          <w:ilvl w:val="0"/>
          <w:numId w:val="8"/>
        </w:numPr>
        <w:spacing w:before="4"/>
        <w:rPr>
          <w:sz w:val="26"/>
        </w:rPr>
      </w:pPr>
      <w:r>
        <w:rPr>
          <w:sz w:val="26"/>
        </w:rPr>
        <w:t>A switch has been placed there that chooses which mode has to be applied.</w:t>
      </w:r>
    </w:p>
    <w:p w14:paraId="78E3B38F" w14:textId="77777777" w:rsidR="00651BB3" w:rsidRDefault="00C7748E">
      <w:pPr>
        <w:pStyle w:val="BodyText"/>
        <w:numPr>
          <w:ilvl w:val="0"/>
          <w:numId w:val="8"/>
        </w:numPr>
        <w:spacing w:before="4"/>
        <w:rPr>
          <w:sz w:val="26"/>
        </w:rPr>
      </w:pPr>
      <w:r>
        <w:rPr>
          <w:sz w:val="26"/>
        </w:rPr>
        <w:t>Two Push Buttons have been placed one for opening and other for closing the curtains.</w:t>
      </w:r>
    </w:p>
    <w:p w14:paraId="526C5FA5" w14:textId="77777777" w:rsidR="00651BB3" w:rsidRDefault="00651BB3">
      <w:pPr>
        <w:pStyle w:val="BodyText"/>
        <w:spacing w:before="4"/>
        <w:rPr>
          <w:sz w:val="26"/>
        </w:rPr>
      </w:pPr>
    </w:p>
    <w:p w14:paraId="4298DA0B" w14:textId="77777777" w:rsidR="00BA272E" w:rsidRPr="00BA272E" w:rsidRDefault="00BA272E" w:rsidP="00BA272E">
      <w:pPr>
        <w:pStyle w:val="Heading2"/>
        <w:tabs>
          <w:tab w:val="left" w:pos="783"/>
        </w:tabs>
        <w:spacing w:before="1"/>
        <w:ind w:left="661"/>
        <w:rPr>
          <w:sz w:val="32"/>
        </w:rPr>
      </w:pPr>
    </w:p>
    <w:p w14:paraId="229E2FF5" w14:textId="6FF26EFD" w:rsidR="00651BB3" w:rsidRDefault="00C7748E">
      <w:pPr>
        <w:pStyle w:val="Heading2"/>
        <w:numPr>
          <w:ilvl w:val="1"/>
          <w:numId w:val="9"/>
        </w:numPr>
        <w:tabs>
          <w:tab w:val="left" w:pos="783"/>
        </w:tabs>
        <w:spacing w:before="1"/>
        <w:ind w:hanging="424"/>
        <w:rPr>
          <w:sz w:val="32"/>
        </w:rPr>
      </w:pPr>
      <w:r>
        <w:lastRenderedPageBreak/>
        <w:t>Simulation results</w:t>
      </w:r>
      <w:r>
        <w:rPr>
          <w:sz w:val="32"/>
        </w:rPr>
        <w:t>:</w:t>
      </w:r>
    </w:p>
    <w:p w14:paraId="29A29CE0" w14:textId="77777777" w:rsidR="00651BB3" w:rsidRDefault="00651BB3">
      <w:pPr>
        <w:rPr>
          <w:sz w:val="32"/>
        </w:rPr>
      </w:pPr>
    </w:p>
    <w:p w14:paraId="5E69132B" w14:textId="77777777" w:rsidR="00651BB3" w:rsidRDefault="00651BB3">
      <w:pPr>
        <w:rPr>
          <w:sz w:val="32"/>
        </w:rPr>
      </w:pPr>
    </w:p>
    <w:p w14:paraId="001131A4" w14:textId="77777777" w:rsidR="00651BB3" w:rsidRDefault="00C7748E">
      <w:pPr>
        <w:pStyle w:val="Heading2"/>
        <w:tabs>
          <w:tab w:val="left" w:pos="783"/>
        </w:tabs>
        <w:spacing w:before="1"/>
        <w:ind w:left="660"/>
        <w:rPr>
          <w:sz w:val="32"/>
        </w:rPr>
      </w:pPr>
      <w:r>
        <w:rPr>
          <w:noProof/>
        </w:rPr>
        <w:drawing>
          <wp:inline distT="0" distB="0" distL="114300" distR="114300" wp14:anchorId="7AA1A487" wp14:editId="2631CFEC">
            <wp:extent cx="4912995" cy="2347595"/>
            <wp:effectExtent l="48260" t="9525" r="55245" b="627380"/>
            <wp:docPr id="9" name="Online Medi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nline Media 7"/>
                    <pic:cNvPicPr>
                      <a:picLocks noChangeAspect="1"/>
                    </pic:cNvPicPr>
                  </pic:nvPicPr>
                  <pic:blipFill>
                    <a:blip r:embed="rId19"/>
                    <a:stretch>
                      <a:fillRect/>
                    </a:stretch>
                  </pic:blipFill>
                  <pic:spPr>
                    <a:xfrm>
                      <a:off x="0" y="0"/>
                      <a:ext cx="4912995" cy="2347595"/>
                    </a:xfrm>
                    <a:prstGeom prst="roundRect">
                      <a:avLst>
                        <a:gd name="adj" fmla="val 8594"/>
                      </a:avLst>
                    </a:prstGeom>
                    <a:solidFill>
                      <a:srgbClr val="FFFFFF">
                        <a:shade val="85000"/>
                      </a:srgbClr>
                    </a:solidFill>
                    <a:ln>
                      <a:noFill/>
                    </a:ln>
                    <a:effectLst>
                      <a:outerShdw blurRad="44450" dist="27940" dir="5400000" algn="ctr">
                        <a:srgbClr val="000000">
                          <a:alpha val="32000"/>
                        </a:srgbClr>
                      </a:outerShdw>
                      <a:reflection blurRad="12700" stA="38000" endPos="28000" dist="5000" dir="5400000" sy="-100000" algn="bl" rotWithShape="0"/>
                    </a:effectLst>
                    <a:scene3d>
                      <a:camera prst="orthographicFront">
                        <a:rot lat="0" lon="0" rev="0"/>
                      </a:camera>
                      <a:lightRig rig="balanced" dir="t">
                        <a:rot lat="0" lon="0" rev="8700000"/>
                      </a:lightRig>
                    </a:scene3d>
                    <a:sp3d>
                      <a:bevelT w="190500" h="38100"/>
                    </a:sp3d>
                  </pic:spPr>
                </pic:pic>
              </a:graphicData>
            </a:graphic>
          </wp:inline>
        </w:drawing>
      </w:r>
    </w:p>
    <w:p w14:paraId="2EAA0BF7" w14:textId="77777777" w:rsidR="00651BB3" w:rsidRDefault="00651BB3">
      <w:pPr>
        <w:pStyle w:val="BodyText"/>
        <w:spacing w:before="6"/>
        <w:rPr>
          <w:sz w:val="28"/>
        </w:rPr>
      </w:pPr>
    </w:p>
    <w:p w14:paraId="4C99BCBA" w14:textId="5FB32B3D" w:rsidR="00651BB3" w:rsidRDefault="00C7748E">
      <w:pPr>
        <w:pStyle w:val="Heading3"/>
        <w:spacing w:before="1"/>
        <w:ind w:left="3146" w:right="3345"/>
        <w:jc w:val="center"/>
        <w:rPr>
          <w:sz w:val="28"/>
        </w:rPr>
      </w:pPr>
      <w:r>
        <w:t xml:space="preserve">Fig </w:t>
      </w:r>
      <w:r w:rsidR="00BA272E">
        <w:t>7</w:t>
      </w:r>
      <w:r>
        <w:t>.1.Simulation video</w:t>
      </w:r>
    </w:p>
    <w:p w14:paraId="40EA0350" w14:textId="77777777" w:rsidR="00651BB3" w:rsidRDefault="00C7748E">
      <w:pPr>
        <w:ind w:left="359"/>
        <w:rPr>
          <w:rFonts w:ascii="Carlito"/>
        </w:rPr>
      </w:pPr>
      <w:r>
        <w:rPr>
          <w:rFonts w:ascii="Carlito"/>
        </w:rPr>
        <w:t>.</w:t>
      </w:r>
    </w:p>
    <w:p w14:paraId="6C8DE26F" w14:textId="77777777" w:rsidR="00651BB3" w:rsidRDefault="00651BB3">
      <w:pPr>
        <w:rPr>
          <w:rFonts w:ascii="Carlito"/>
        </w:rPr>
        <w:sectPr w:rsidR="00651BB3">
          <w:footerReference w:type="default" r:id="rId20"/>
          <w:pgSz w:w="12240" w:h="15840"/>
          <w:pgMar w:top="1440" w:right="760" w:bottom="1060" w:left="980" w:header="0" w:footer="868" w:gutter="0"/>
          <w:cols w:space="720"/>
        </w:sectPr>
      </w:pPr>
    </w:p>
    <w:p w14:paraId="1A34BC61" w14:textId="77777777" w:rsidR="00651BB3" w:rsidRDefault="00C7748E">
      <w:pPr>
        <w:pStyle w:val="Heading2"/>
        <w:numPr>
          <w:ilvl w:val="1"/>
          <w:numId w:val="9"/>
        </w:numPr>
        <w:tabs>
          <w:tab w:val="left" w:pos="780"/>
        </w:tabs>
        <w:spacing w:before="60"/>
        <w:ind w:left="1081" w:hanging="421"/>
      </w:pPr>
      <w:r>
        <w:lastRenderedPageBreak/>
        <w:t>Description of simulation</w:t>
      </w:r>
      <w:r>
        <w:rPr>
          <w:spacing w:val="-6"/>
        </w:rPr>
        <w:t xml:space="preserve"> </w:t>
      </w:r>
      <w:r>
        <w:t>process:</w:t>
      </w:r>
    </w:p>
    <w:p w14:paraId="742B990C" w14:textId="77777777" w:rsidR="00651BB3" w:rsidRDefault="00651BB3">
      <w:pPr>
        <w:pStyle w:val="BodyText"/>
        <w:rPr>
          <w:sz w:val="30"/>
        </w:rPr>
      </w:pPr>
    </w:p>
    <w:p w14:paraId="0244D628" w14:textId="77777777" w:rsidR="00651BB3" w:rsidRDefault="00482C97">
      <w:pPr>
        <w:rPr>
          <w:sz w:val="24"/>
        </w:rPr>
      </w:pPr>
      <w:r>
        <w:rPr>
          <w:sz w:val="24"/>
        </w:rPr>
        <w:t xml:space="preserve"> </w:t>
      </w:r>
    </w:p>
    <w:p w14:paraId="438C3195" w14:textId="176AB0CE" w:rsidR="00482C97" w:rsidRDefault="00482C97">
      <w:pPr>
        <w:rPr>
          <w:sz w:val="24"/>
        </w:rPr>
      </w:pPr>
      <w:r>
        <w:rPr>
          <w:sz w:val="24"/>
        </w:rPr>
        <w:t>Firstly , in the suitable environment where  light is present we  will keep the  circuit on with Constant Power Supply. Now as you press on the automatic mode , the light will fall on the LDR sensor  which changes the voltage drop across  R1   , reducing the resistance and allowing the current to pass through. This signal   is then fed to  the motor driver pin which will then send the data to process further in the Controller. The Controller then decides the  suitable amount of rotation steps for the motor  on the basis of light intensity that was fed via  the Ldr .   If the intensity  of light which is this case is an  Led , As it Approaches Close Enough to the Ldr The rotation will be resulting in the opening of the Blinds , and it it goes farther away this will result in the opposite direction of rotation hence resulting in closing of the blinds . Incase not enough light being fed to sensor we have set another switch which will allow to manually control the blinds</w:t>
      </w:r>
      <w:r w:rsidR="009A6512">
        <w:rPr>
          <w:sz w:val="24"/>
        </w:rPr>
        <w:t xml:space="preserve"> which will directly allow the switches Up and Down to be functional  and the Respected Lights will light up informing which mode is being used currently.</w:t>
      </w:r>
    </w:p>
    <w:p w14:paraId="730D975D" w14:textId="77777777" w:rsidR="009A6512" w:rsidRDefault="009A6512">
      <w:pPr>
        <w:rPr>
          <w:sz w:val="24"/>
        </w:rPr>
      </w:pPr>
    </w:p>
    <w:p w14:paraId="4751547E" w14:textId="77777777" w:rsidR="009A6512" w:rsidRDefault="009A6512">
      <w:pPr>
        <w:rPr>
          <w:sz w:val="24"/>
        </w:rPr>
      </w:pPr>
    </w:p>
    <w:p w14:paraId="5EDF57A4" w14:textId="77777777" w:rsidR="009A6512" w:rsidRDefault="009A6512">
      <w:pPr>
        <w:rPr>
          <w:sz w:val="24"/>
        </w:rPr>
      </w:pPr>
    </w:p>
    <w:p w14:paraId="509375DE" w14:textId="77777777" w:rsidR="009A6512" w:rsidRDefault="009A6512">
      <w:pPr>
        <w:rPr>
          <w:sz w:val="24"/>
        </w:rPr>
      </w:pPr>
    </w:p>
    <w:p w14:paraId="5B71060C" w14:textId="6B74C464" w:rsidR="009A6512" w:rsidRDefault="009A6512">
      <w:pPr>
        <w:rPr>
          <w:sz w:val="24"/>
        </w:rPr>
      </w:pPr>
      <w:r>
        <w:rPr>
          <w:sz w:val="24"/>
        </w:rPr>
        <w:t xml:space="preserve"> The code is mentioned here :</w:t>
      </w:r>
    </w:p>
    <w:p w14:paraId="799F2909" w14:textId="69F63015" w:rsidR="009A6512" w:rsidRDefault="009A6512">
      <w:pPr>
        <w:rPr>
          <w:sz w:val="24"/>
        </w:rPr>
      </w:pPr>
    </w:p>
    <w:p w14:paraId="249F9289" w14:textId="18C563BE" w:rsidR="009A6512" w:rsidRDefault="009A6512">
      <w:pPr>
        <w:rPr>
          <w:sz w:val="24"/>
        </w:rPr>
      </w:pPr>
    </w:p>
    <w:p w14:paraId="54455187" w14:textId="439FC16E" w:rsidR="009A6512" w:rsidRPr="009A6512" w:rsidRDefault="009A6512" w:rsidP="009A6512">
      <w:pPr>
        <w:rPr>
          <w:sz w:val="16"/>
          <w:szCs w:val="16"/>
          <w:lang w:val="en-IN"/>
        </w:rPr>
      </w:pPr>
      <w:r w:rsidRPr="009A6512">
        <w:rPr>
          <w:sz w:val="16"/>
          <w:szCs w:val="16"/>
          <w:lang w:val="en-IN"/>
        </w:rPr>
        <w:t>#define up A4</w:t>
      </w:r>
      <w:r>
        <w:rPr>
          <w:sz w:val="16"/>
          <w:szCs w:val="16"/>
          <w:lang w:val="en-IN"/>
        </w:rPr>
        <w:t xml:space="preserve">                                                                                                                                    </w:t>
      </w:r>
    </w:p>
    <w:p w14:paraId="025585B5" w14:textId="77777777" w:rsidR="009A6512" w:rsidRPr="009A6512" w:rsidRDefault="009A6512" w:rsidP="009A6512">
      <w:pPr>
        <w:rPr>
          <w:sz w:val="16"/>
          <w:szCs w:val="16"/>
          <w:lang w:val="en-IN"/>
        </w:rPr>
      </w:pPr>
      <w:r w:rsidRPr="009A6512">
        <w:rPr>
          <w:sz w:val="16"/>
          <w:szCs w:val="16"/>
          <w:lang w:val="en-IN"/>
        </w:rPr>
        <w:t>#define down A3</w:t>
      </w:r>
    </w:p>
    <w:p w14:paraId="25F7262E" w14:textId="77777777" w:rsidR="009A6512" w:rsidRPr="009A6512" w:rsidRDefault="009A6512" w:rsidP="009A6512">
      <w:pPr>
        <w:rPr>
          <w:sz w:val="16"/>
          <w:szCs w:val="16"/>
          <w:lang w:val="en-IN"/>
        </w:rPr>
      </w:pPr>
      <w:r w:rsidRPr="009A6512">
        <w:rPr>
          <w:sz w:val="16"/>
          <w:szCs w:val="16"/>
          <w:lang w:val="en-IN"/>
        </w:rPr>
        <w:t>#define automanual A2</w:t>
      </w:r>
    </w:p>
    <w:p w14:paraId="158079C0" w14:textId="77777777" w:rsidR="009A6512" w:rsidRPr="009A6512" w:rsidRDefault="009A6512" w:rsidP="009A6512">
      <w:pPr>
        <w:rPr>
          <w:sz w:val="16"/>
          <w:szCs w:val="16"/>
          <w:lang w:val="en-IN"/>
        </w:rPr>
      </w:pPr>
      <w:r w:rsidRPr="009A6512">
        <w:rPr>
          <w:sz w:val="16"/>
          <w:szCs w:val="16"/>
          <w:lang w:val="en-IN"/>
        </w:rPr>
        <w:t>#define ledAuto A1</w:t>
      </w:r>
    </w:p>
    <w:p w14:paraId="7CCB665B" w14:textId="77777777" w:rsidR="009A6512" w:rsidRPr="009A6512" w:rsidRDefault="009A6512" w:rsidP="009A6512">
      <w:pPr>
        <w:rPr>
          <w:sz w:val="16"/>
          <w:szCs w:val="16"/>
          <w:lang w:val="en-IN"/>
        </w:rPr>
      </w:pPr>
      <w:r w:rsidRPr="009A6512">
        <w:rPr>
          <w:sz w:val="16"/>
          <w:szCs w:val="16"/>
          <w:lang w:val="en-IN"/>
        </w:rPr>
        <w:t>#define ledManual A0</w:t>
      </w:r>
    </w:p>
    <w:p w14:paraId="2222A653" w14:textId="77777777" w:rsidR="009A6512" w:rsidRPr="009A6512" w:rsidRDefault="009A6512" w:rsidP="009A6512">
      <w:pPr>
        <w:rPr>
          <w:sz w:val="16"/>
          <w:szCs w:val="16"/>
          <w:lang w:val="en-IN"/>
        </w:rPr>
      </w:pPr>
      <w:r w:rsidRPr="009A6512">
        <w:rPr>
          <w:sz w:val="16"/>
          <w:szCs w:val="16"/>
          <w:lang w:val="en-IN"/>
        </w:rPr>
        <w:t>#define led 13</w:t>
      </w:r>
    </w:p>
    <w:p w14:paraId="26537BF8" w14:textId="77777777" w:rsidR="009A6512" w:rsidRPr="009A6512" w:rsidRDefault="009A6512" w:rsidP="009A6512">
      <w:pPr>
        <w:rPr>
          <w:sz w:val="16"/>
          <w:szCs w:val="16"/>
          <w:lang w:val="en-IN"/>
        </w:rPr>
      </w:pPr>
      <w:r w:rsidRPr="009A6512">
        <w:rPr>
          <w:sz w:val="16"/>
          <w:szCs w:val="16"/>
          <w:lang w:val="en-IN"/>
        </w:rPr>
        <w:t>#include &lt;Stepper.h&gt;</w:t>
      </w:r>
    </w:p>
    <w:p w14:paraId="6BC7AD50" w14:textId="77777777" w:rsidR="009A6512" w:rsidRPr="009A6512" w:rsidRDefault="009A6512" w:rsidP="009A6512">
      <w:pPr>
        <w:rPr>
          <w:sz w:val="16"/>
          <w:szCs w:val="16"/>
          <w:lang w:val="en-IN"/>
        </w:rPr>
      </w:pPr>
      <w:r w:rsidRPr="009A6512">
        <w:rPr>
          <w:sz w:val="16"/>
          <w:szCs w:val="16"/>
          <w:lang w:val="en-IN"/>
        </w:rPr>
        <w:t>int previous = 0;</w:t>
      </w:r>
    </w:p>
    <w:p w14:paraId="6650B632" w14:textId="77777777" w:rsidR="009A6512" w:rsidRPr="009A6512" w:rsidRDefault="009A6512" w:rsidP="009A6512">
      <w:pPr>
        <w:rPr>
          <w:sz w:val="16"/>
          <w:szCs w:val="16"/>
          <w:lang w:val="en-IN"/>
        </w:rPr>
      </w:pPr>
      <w:r w:rsidRPr="009A6512">
        <w:rPr>
          <w:sz w:val="16"/>
          <w:szCs w:val="16"/>
          <w:lang w:val="en-IN"/>
        </w:rPr>
        <w:t>int val = 0;</w:t>
      </w:r>
    </w:p>
    <w:p w14:paraId="416A77CD" w14:textId="77777777" w:rsidR="009A6512" w:rsidRPr="009A6512" w:rsidRDefault="009A6512" w:rsidP="009A6512">
      <w:pPr>
        <w:rPr>
          <w:sz w:val="16"/>
          <w:szCs w:val="16"/>
          <w:lang w:val="en-IN"/>
        </w:rPr>
      </w:pPr>
      <w:r w:rsidRPr="009A6512">
        <w:rPr>
          <w:sz w:val="16"/>
          <w:szCs w:val="16"/>
          <w:lang w:val="en-IN"/>
        </w:rPr>
        <w:t>const int stepsPerRevolution = 200;</w:t>
      </w:r>
    </w:p>
    <w:p w14:paraId="2C82D2EF" w14:textId="77777777" w:rsidR="009A6512" w:rsidRPr="009A6512" w:rsidRDefault="009A6512" w:rsidP="009A6512">
      <w:pPr>
        <w:rPr>
          <w:sz w:val="16"/>
          <w:szCs w:val="16"/>
          <w:lang w:val="en-IN"/>
        </w:rPr>
      </w:pPr>
      <w:r w:rsidRPr="009A6512">
        <w:rPr>
          <w:sz w:val="16"/>
          <w:szCs w:val="16"/>
          <w:lang w:val="en-IN"/>
        </w:rPr>
        <w:t>Stepper myStepper(stepsPerRevolution, 4, 5, 6, 7);</w:t>
      </w:r>
    </w:p>
    <w:p w14:paraId="31E2DE09" w14:textId="77777777" w:rsidR="009A6512" w:rsidRPr="009A6512" w:rsidRDefault="009A6512" w:rsidP="009A6512">
      <w:pPr>
        <w:rPr>
          <w:sz w:val="16"/>
          <w:szCs w:val="16"/>
          <w:lang w:val="en-IN"/>
        </w:rPr>
      </w:pPr>
      <w:r w:rsidRPr="009A6512">
        <w:rPr>
          <w:sz w:val="16"/>
          <w:szCs w:val="16"/>
          <w:lang w:val="en-IN"/>
        </w:rPr>
        <w:t>void setup() {</w:t>
      </w:r>
    </w:p>
    <w:p w14:paraId="676CD67C" w14:textId="77777777" w:rsidR="009A6512" w:rsidRPr="009A6512" w:rsidRDefault="009A6512" w:rsidP="009A6512">
      <w:pPr>
        <w:rPr>
          <w:sz w:val="16"/>
          <w:szCs w:val="16"/>
          <w:lang w:val="en-IN"/>
        </w:rPr>
      </w:pPr>
      <w:r w:rsidRPr="009A6512">
        <w:rPr>
          <w:sz w:val="16"/>
          <w:szCs w:val="16"/>
          <w:lang w:val="en-IN"/>
        </w:rPr>
        <w:t xml:space="preserve">  myStepper.setSpeed(5);</w:t>
      </w:r>
    </w:p>
    <w:p w14:paraId="556D3D5E" w14:textId="77777777" w:rsidR="009A6512" w:rsidRPr="009A6512" w:rsidRDefault="009A6512" w:rsidP="009A6512">
      <w:pPr>
        <w:rPr>
          <w:sz w:val="16"/>
          <w:szCs w:val="16"/>
          <w:lang w:val="en-IN"/>
        </w:rPr>
      </w:pPr>
      <w:r w:rsidRPr="009A6512">
        <w:rPr>
          <w:sz w:val="16"/>
          <w:szCs w:val="16"/>
          <w:lang w:val="en-IN"/>
        </w:rPr>
        <w:t xml:space="preserve">  pinMode(up,INPUT);</w:t>
      </w:r>
    </w:p>
    <w:p w14:paraId="5AD835AF" w14:textId="77777777" w:rsidR="009A6512" w:rsidRPr="009A6512" w:rsidRDefault="009A6512" w:rsidP="009A6512">
      <w:pPr>
        <w:rPr>
          <w:sz w:val="16"/>
          <w:szCs w:val="16"/>
          <w:lang w:val="en-IN"/>
        </w:rPr>
      </w:pPr>
      <w:r w:rsidRPr="009A6512">
        <w:rPr>
          <w:sz w:val="16"/>
          <w:szCs w:val="16"/>
          <w:lang w:val="en-IN"/>
        </w:rPr>
        <w:t xml:space="preserve">  pinMode(down,INPUT);</w:t>
      </w:r>
    </w:p>
    <w:p w14:paraId="3390620D" w14:textId="77777777" w:rsidR="009A6512" w:rsidRPr="009A6512" w:rsidRDefault="009A6512" w:rsidP="009A6512">
      <w:pPr>
        <w:rPr>
          <w:sz w:val="16"/>
          <w:szCs w:val="16"/>
          <w:lang w:val="en-IN"/>
        </w:rPr>
      </w:pPr>
      <w:r w:rsidRPr="009A6512">
        <w:rPr>
          <w:sz w:val="16"/>
          <w:szCs w:val="16"/>
          <w:lang w:val="en-IN"/>
        </w:rPr>
        <w:t xml:space="preserve">  pinMode(automanual,INPUT);</w:t>
      </w:r>
    </w:p>
    <w:p w14:paraId="450E60A4" w14:textId="77777777" w:rsidR="009A6512" w:rsidRPr="009A6512" w:rsidRDefault="009A6512" w:rsidP="009A6512">
      <w:pPr>
        <w:rPr>
          <w:sz w:val="16"/>
          <w:szCs w:val="16"/>
          <w:lang w:val="en-IN"/>
        </w:rPr>
      </w:pPr>
      <w:r w:rsidRPr="009A6512">
        <w:rPr>
          <w:sz w:val="16"/>
          <w:szCs w:val="16"/>
          <w:lang w:val="en-IN"/>
        </w:rPr>
        <w:t xml:space="preserve">  pinMode(ledAuto,OUTPUT);</w:t>
      </w:r>
    </w:p>
    <w:p w14:paraId="539E5E33" w14:textId="77777777" w:rsidR="009A6512" w:rsidRPr="009A6512" w:rsidRDefault="009A6512" w:rsidP="009A6512">
      <w:pPr>
        <w:rPr>
          <w:sz w:val="16"/>
          <w:szCs w:val="16"/>
          <w:lang w:val="en-IN"/>
        </w:rPr>
      </w:pPr>
      <w:r w:rsidRPr="009A6512">
        <w:rPr>
          <w:sz w:val="16"/>
          <w:szCs w:val="16"/>
          <w:lang w:val="en-IN"/>
        </w:rPr>
        <w:t xml:space="preserve">  pinMode(ledManual,OUTPUT);</w:t>
      </w:r>
    </w:p>
    <w:p w14:paraId="7D90B692" w14:textId="77777777" w:rsidR="009A6512" w:rsidRPr="009A6512" w:rsidRDefault="009A6512" w:rsidP="009A6512">
      <w:pPr>
        <w:rPr>
          <w:sz w:val="16"/>
          <w:szCs w:val="16"/>
          <w:lang w:val="en-IN"/>
        </w:rPr>
      </w:pPr>
      <w:r w:rsidRPr="009A6512">
        <w:rPr>
          <w:sz w:val="16"/>
          <w:szCs w:val="16"/>
          <w:lang w:val="en-IN"/>
        </w:rPr>
        <w:t xml:space="preserve">  pinMode(led,OUTPUT);</w:t>
      </w:r>
    </w:p>
    <w:p w14:paraId="33B8FC65" w14:textId="77777777" w:rsidR="009A6512" w:rsidRPr="009A6512" w:rsidRDefault="009A6512" w:rsidP="009A6512">
      <w:pPr>
        <w:rPr>
          <w:sz w:val="16"/>
          <w:szCs w:val="16"/>
          <w:lang w:val="en-IN"/>
        </w:rPr>
      </w:pPr>
      <w:r w:rsidRPr="009A6512">
        <w:rPr>
          <w:sz w:val="16"/>
          <w:szCs w:val="16"/>
          <w:lang w:val="en-IN"/>
        </w:rPr>
        <w:t xml:space="preserve">  Serial.begin(9600);</w:t>
      </w:r>
    </w:p>
    <w:p w14:paraId="67903EEC" w14:textId="5B329224" w:rsidR="009A6512" w:rsidRDefault="009A6512" w:rsidP="009A6512">
      <w:pPr>
        <w:rPr>
          <w:sz w:val="16"/>
          <w:szCs w:val="16"/>
          <w:lang w:val="en-IN"/>
        </w:rPr>
      </w:pPr>
      <w:r w:rsidRPr="009A6512">
        <w:rPr>
          <w:sz w:val="16"/>
          <w:szCs w:val="16"/>
          <w:lang w:val="en-IN"/>
        </w:rPr>
        <w:t>}</w:t>
      </w:r>
    </w:p>
    <w:p w14:paraId="5A68EA91" w14:textId="77777777" w:rsidR="009A6512" w:rsidRPr="009A6512" w:rsidRDefault="009A6512" w:rsidP="009A6512">
      <w:pPr>
        <w:rPr>
          <w:sz w:val="16"/>
          <w:szCs w:val="16"/>
          <w:lang w:val="en-IN"/>
        </w:rPr>
      </w:pPr>
      <w:r w:rsidRPr="009A6512">
        <w:rPr>
          <w:sz w:val="16"/>
          <w:szCs w:val="16"/>
          <w:lang w:val="en-IN"/>
        </w:rPr>
        <w:t>void loop() {</w:t>
      </w:r>
    </w:p>
    <w:p w14:paraId="05FBAD39" w14:textId="77777777" w:rsidR="009A6512" w:rsidRPr="009A6512" w:rsidRDefault="009A6512" w:rsidP="009A6512">
      <w:pPr>
        <w:rPr>
          <w:sz w:val="16"/>
          <w:szCs w:val="16"/>
          <w:lang w:val="en-IN"/>
        </w:rPr>
      </w:pPr>
      <w:r w:rsidRPr="009A6512">
        <w:rPr>
          <w:sz w:val="16"/>
          <w:szCs w:val="16"/>
          <w:lang w:val="en-IN"/>
        </w:rPr>
        <w:t xml:space="preserve">  // step one revolution  in one direction:</w:t>
      </w:r>
    </w:p>
    <w:p w14:paraId="23311071" w14:textId="77777777" w:rsidR="009A6512" w:rsidRPr="009A6512" w:rsidRDefault="009A6512" w:rsidP="009A6512">
      <w:pPr>
        <w:rPr>
          <w:sz w:val="16"/>
          <w:szCs w:val="16"/>
          <w:lang w:val="en-IN"/>
        </w:rPr>
      </w:pPr>
      <w:r w:rsidRPr="009A6512">
        <w:rPr>
          <w:sz w:val="16"/>
          <w:szCs w:val="16"/>
          <w:lang w:val="en-IN"/>
        </w:rPr>
        <w:t xml:space="preserve">  if(digitalRead(automanual)==LOW){</w:t>
      </w:r>
    </w:p>
    <w:p w14:paraId="2C508363" w14:textId="77777777" w:rsidR="009A6512" w:rsidRPr="009A6512" w:rsidRDefault="009A6512" w:rsidP="009A6512">
      <w:pPr>
        <w:rPr>
          <w:sz w:val="16"/>
          <w:szCs w:val="16"/>
          <w:lang w:val="en-IN"/>
        </w:rPr>
      </w:pPr>
      <w:r w:rsidRPr="009A6512">
        <w:rPr>
          <w:sz w:val="16"/>
          <w:szCs w:val="16"/>
          <w:lang w:val="en-IN"/>
        </w:rPr>
        <w:t xml:space="preserve">    digitalWrite(ledManual,HIGH);</w:t>
      </w:r>
    </w:p>
    <w:p w14:paraId="27CD399E" w14:textId="77777777" w:rsidR="009A6512" w:rsidRPr="009A6512" w:rsidRDefault="009A6512" w:rsidP="009A6512">
      <w:pPr>
        <w:rPr>
          <w:sz w:val="16"/>
          <w:szCs w:val="16"/>
          <w:lang w:val="en-IN"/>
        </w:rPr>
      </w:pPr>
      <w:r w:rsidRPr="009A6512">
        <w:rPr>
          <w:sz w:val="16"/>
          <w:szCs w:val="16"/>
          <w:lang w:val="en-IN"/>
        </w:rPr>
        <w:t xml:space="preserve">    digitalWrite(ledAuto,LOW);</w:t>
      </w:r>
    </w:p>
    <w:p w14:paraId="07283546" w14:textId="77777777" w:rsidR="009A6512" w:rsidRPr="009A6512" w:rsidRDefault="009A6512" w:rsidP="009A6512">
      <w:pPr>
        <w:rPr>
          <w:sz w:val="16"/>
          <w:szCs w:val="16"/>
          <w:lang w:val="en-IN"/>
        </w:rPr>
      </w:pPr>
      <w:r w:rsidRPr="009A6512">
        <w:rPr>
          <w:sz w:val="16"/>
          <w:szCs w:val="16"/>
          <w:lang w:val="en-IN"/>
        </w:rPr>
        <w:t xml:space="preserve">    digitalWrite(led,LOW);</w:t>
      </w:r>
    </w:p>
    <w:p w14:paraId="2C906DDC" w14:textId="77777777" w:rsidR="009A6512" w:rsidRPr="009A6512" w:rsidRDefault="009A6512" w:rsidP="009A6512">
      <w:pPr>
        <w:rPr>
          <w:sz w:val="16"/>
          <w:szCs w:val="16"/>
          <w:lang w:val="en-IN"/>
        </w:rPr>
      </w:pPr>
      <w:r w:rsidRPr="009A6512">
        <w:rPr>
          <w:sz w:val="16"/>
          <w:szCs w:val="16"/>
          <w:lang w:val="en-IN"/>
        </w:rPr>
        <w:t xml:space="preserve">    if(digitalRead(up)==LOW){</w:t>
      </w:r>
    </w:p>
    <w:p w14:paraId="3BD369F0" w14:textId="77777777" w:rsidR="009A6512" w:rsidRPr="009A6512" w:rsidRDefault="009A6512" w:rsidP="009A6512">
      <w:pPr>
        <w:rPr>
          <w:sz w:val="16"/>
          <w:szCs w:val="16"/>
          <w:lang w:val="en-IN"/>
        </w:rPr>
      </w:pPr>
      <w:r w:rsidRPr="009A6512">
        <w:rPr>
          <w:sz w:val="16"/>
          <w:szCs w:val="16"/>
          <w:lang w:val="en-IN"/>
        </w:rPr>
        <w:t xml:space="preserve">       myStepper.step(1);</w:t>
      </w:r>
    </w:p>
    <w:p w14:paraId="3893EDEF" w14:textId="77777777" w:rsidR="009A6512" w:rsidRPr="009A6512" w:rsidRDefault="009A6512" w:rsidP="009A6512">
      <w:pPr>
        <w:rPr>
          <w:sz w:val="16"/>
          <w:szCs w:val="16"/>
          <w:lang w:val="en-IN"/>
        </w:rPr>
      </w:pPr>
      <w:r w:rsidRPr="009A6512">
        <w:rPr>
          <w:sz w:val="16"/>
          <w:szCs w:val="16"/>
          <w:lang w:val="en-IN"/>
        </w:rPr>
        <w:t xml:space="preserve">       while(digitalRead(up)==LOW);</w:t>
      </w:r>
    </w:p>
    <w:p w14:paraId="1E1BCA2F" w14:textId="77777777" w:rsidR="009A6512" w:rsidRPr="009A6512" w:rsidRDefault="009A6512" w:rsidP="009A6512">
      <w:pPr>
        <w:rPr>
          <w:sz w:val="16"/>
          <w:szCs w:val="16"/>
          <w:lang w:val="en-IN"/>
        </w:rPr>
      </w:pPr>
      <w:r w:rsidRPr="009A6512">
        <w:rPr>
          <w:sz w:val="16"/>
          <w:szCs w:val="16"/>
          <w:lang w:val="en-IN"/>
        </w:rPr>
        <w:t xml:space="preserve">       delay(100);</w:t>
      </w:r>
    </w:p>
    <w:p w14:paraId="2B28372E" w14:textId="77777777" w:rsidR="009A6512" w:rsidRPr="009A6512" w:rsidRDefault="009A6512" w:rsidP="009A6512">
      <w:pPr>
        <w:rPr>
          <w:sz w:val="16"/>
          <w:szCs w:val="16"/>
          <w:lang w:val="en-IN"/>
        </w:rPr>
      </w:pPr>
      <w:r w:rsidRPr="009A6512">
        <w:rPr>
          <w:sz w:val="16"/>
          <w:szCs w:val="16"/>
          <w:lang w:val="en-IN"/>
        </w:rPr>
        <w:t xml:space="preserve">     }</w:t>
      </w:r>
    </w:p>
    <w:p w14:paraId="40D9ABD7" w14:textId="77777777" w:rsidR="009A6512" w:rsidRPr="009A6512" w:rsidRDefault="009A6512" w:rsidP="009A6512">
      <w:pPr>
        <w:rPr>
          <w:sz w:val="16"/>
          <w:szCs w:val="16"/>
          <w:lang w:val="en-IN"/>
        </w:rPr>
      </w:pPr>
      <w:r w:rsidRPr="009A6512">
        <w:rPr>
          <w:sz w:val="16"/>
          <w:szCs w:val="16"/>
          <w:lang w:val="en-IN"/>
        </w:rPr>
        <w:t xml:space="preserve">    else if(digitalRead(down)==LOW){</w:t>
      </w:r>
    </w:p>
    <w:p w14:paraId="79A21F8F" w14:textId="77777777" w:rsidR="009A6512" w:rsidRPr="009A6512" w:rsidRDefault="009A6512" w:rsidP="009A6512">
      <w:pPr>
        <w:rPr>
          <w:sz w:val="16"/>
          <w:szCs w:val="16"/>
          <w:lang w:val="en-IN"/>
        </w:rPr>
      </w:pPr>
      <w:r w:rsidRPr="009A6512">
        <w:rPr>
          <w:sz w:val="16"/>
          <w:szCs w:val="16"/>
          <w:lang w:val="en-IN"/>
        </w:rPr>
        <w:t xml:space="preserve">      myStepper.step(-1);</w:t>
      </w:r>
    </w:p>
    <w:p w14:paraId="5BA1A397" w14:textId="77777777" w:rsidR="009A6512" w:rsidRPr="009A6512" w:rsidRDefault="009A6512" w:rsidP="009A6512">
      <w:pPr>
        <w:rPr>
          <w:sz w:val="16"/>
          <w:szCs w:val="16"/>
          <w:lang w:val="en-IN"/>
        </w:rPr>
      </w:pPr>
      <w:r w:rsidRPr="009A6512">
        <w:rPr>
          <w:sz w:val="16"/>
          <w:szCs w:val="16"/>
          <w:lang w:val="en-IN"/>
        </w:rPr>
        <w:t xml:space="preserve">      while(digitalRead(down)==LOW);</w:t>
      </w:r>
    </w:p>
    <w:p w14:paraId="630DAE65" w14:textId="77777777" w:rsidR="009A6512" w:rsidRPr="009A6512" w:rsidRDefault="009A6512" w:rsidP="009A6512">
      <w:pPr>
        <w:rPr>
          <w:sz w:val="16"/>
          <w:szCs w:val="16"/>
          <w:lang w:val="en-IN"/>
        </w:rPr>
      </w:pPr>
      <w:r w:rsidRPr="009A6512">
        <w:rPr>
          <w:sz w:val="16"/>
          <w:szCs w:val="16"/>
          <w:lang w:val="en-IN"/>
        </w:rPr>
        <w:t xml:space="preserve">      delay(100);</w:t>
      </w:r>
    </w:p>
    <w:p w14:paraId="1EE85107" w14:textId="77777777" w:rsidR="009A6512" w:rsidRPr="009A6512" w:rsidRDefault="009A6512" w:rsidP="009A6512">
      <w:pPr>
        <w:rPr>
          <w:sz w:val="16"/>
          <w:szCs w:val="16"/>
          <w:lang w:val="en-IN"/>
        </w:rPr>
      </w:pPr>
      <w:r w:rsidRPr="009A6512">
        <w:rPr>
          <w:sz w:val="16"/>
          <w:szCs w:val="16"/>
          <w:lang w:val="en-IN"/>
        </w:rPr>
        <w:t xml:space="preserve">    }</w:t>
      </w:r>
    </w:p>
    <w:p w14:paraId="51794871" w14:textId="1A0A7A68" w:rsidR="009A6512" w:rsidRDefault="009A6512" w:rsidP="009A6512">
      <w:pPr>
        <w:rPr>
          <w:b/>
          <w:bCs/>
          <w:sz w:val="16"/>
          <w:szCs w:val="16"/>
          <w:lang w:val="en-IN"/>
        </w:rPr>
      </w:pPr>
      <w:r w:rsidRPr="009A6512">
        <w:rPr>
          <w:b/>
          <w:bCs/>
          <w:sz w:val="16"/>
          <w:szCs w:val="16"/>
          <w:lang w:val="en-IN"/>
        </w:rPr>
        <w:t xml:space="preserve">  }</w:t>
      </w:r>
    </w:p>
    <w:p w14:paraId="1F06A201" w14:textId="5C81B902" w:rsidR="009A6512" w:rsidRDefault="009A6512" w:rsidP="009A6512">
      <w:pPr>
        <w:rPr>
          <w:b/>
          <w:bCs/>
          <w:sz w:val="16"/>
          <w:szCs w:val="16"/>
          <w:lang w:val="en-IN"/>
        </w:rPr>
      </w:pPr>
    </w:p>
    <w:p w14:paraId="77A367DA" w14:textId="77777777" w:rsidR="009A6512" w:rsidRDefault="009A6512" w:rsidP="009A6512">
      <w:pPr>
        <w:rPr>
          <w:b/>
          <w:bCs/>
          <w:sz w:val="16"/>
          <w:szCs w:val="16"/>
          <w:lang w:val="en-IN"/>
        </w:rPr>
      </w:pPr>
    </w:p>
    <w:p w14:paraId="0ACB435D" w14:textId="77777777" w:rsidR="009A6512" w:rsidRPr="009A6512" w:rsidRDefault="009A6512" w:rsidP="009A6512">
      <w:pPr>
        <w:rPr>
          <w:sz w:val="16"/>
          <w:szCs w:val="16"/>
          <w:lang w:val="en-IN"/>
        </w:rPr>
      </w:pPr>
    </w:p>
    <w:p w14:paraId="4D79DEAE" w14:textId="77777777" w:rsidR="009A6512" w:rsidRPr="009A6512" w:rsidRDefault="009A6512" w:rsidP="009A6512">
      <w:pPr>
        <w:rPr>
          <w:sz w:val="16"/>
          <w:szCs w:val="16"/>
        </w:rPr>
      </w:pPr>
    </w:p>
    <w:p w14:paraId="60A1F3BE" w14:textId="77777777" w:rsidR="009A6512" w:rsidRPr="009A6512" w:rsidRDefault="009A6512">
      <w:pPr>
        <w:rPr>
          <w:sz w:val="16"/>
          <w:szCs w:val="16"/>
        </w:rPr>
      </w:pPr>
    </w:p>
    <w:p w14:paraId="79B19664" w14:textId="77777777" w:rsidR="009A6512" w:rsidRPr="009A6512" w:rsidRDefault="009A6512" w:rsidP="009A6512">
      <w:pPr>
        <w:rPr>
          <w:sz w:val="16"/>
          <w:szCs w:val="16"/>
          <w:lang w:val="en-IN"/>
        </w:rPr>
      </w:pPr>
      <w:r w:rsidRPr="009A6512">
        <w:rPr>
          <w:sz w:val="16"/>
          <w:szCs w:val="16"/>
          <w:lang w:val="en-IN"/>
        </w:rPr>
        <w:t>else{</w:t>
      </w:r>
    </w:p>
    <w:p w14:paraId="2CE360D5" w14:textId="77777777" w:rsidR="009A6512" w:rsidRPr="009A6512" w:rsidRDefault="009A6512" w:rsidP="009A6512">
      <w:pPr>
        <w:rPr>
          <w:sz w:val="16"/>
          <w:szCs w:val="16"/>
          <w:lang w:val="en-IN"/>
        </w:rPr>
      </w:pPr>
      <w:r w:rsidRPr="009A6512">
        <w:rPr>
          <w:sz w:val="16"/>
          <w:szCs w:val="16"/>
          <w:lang w:val="en-IN"/>
        </w:rPr>
        <w:t xml:space="preserve">      digitalWrite(ledManual,LOW);</w:t>
      </w:r>
    </w:p>
    <w:p w14:paraId="2A069170" w14:textId="77777777" w:rsidR="009A6512" w:rsidRPr="009A6512" w:rsidRDefault="009A6512" w:rsidP="009A6512">
      <w:pPr>
        <w:rPr>
          <w:sz w:val="16"/>
          <w:szCs w:val="16"/>
          <w:lang w:val="en-IN"/>
        </w:rPr>
      </w:pPr>
      <w:r w:rsidRPr="009A6512">
        <w:rPr>
          <w:sz w:val="16"/>
          <w:szCs w:val="16"/>
          <w:lang w:val="en-IN"/>
        </w:rPr>
        <w:t xml:space="preserve">      digitalWrite(ledAuto,HIGH);</w:t>
      </w:r>
    </w:p>
    <w:p w14:paraId="59064928" w14:textId="77777777" w:rsidR="009A6512" w:rsidRPr="009A6512" w:rsidRDefault="009A6512" w:rsidP="009A6512">
      <w:pPr>
        <w:rPr>
          <w:sz w:val="16"/>
          <w:szCs w:val="16"/>
          <w:lang w:val="en-IN"/>
        </w:rPr>
      </w:pPr>
      <w:r w:rsidRPr="009A6512">
        <w:rPr>
          <w:sz w:val="16"/>
          <w:szCs w:val="16"/>
          <w:lang w:val="en-IN"/>
        </w:rPr>
        <w:t xml:space="preserve">      val = (analogRead(5)/20);</w:t>
      </w:r>
    </w:p>
    <w:p w14:paraId="61316AB5" w14:textId="77777777" w:rsidR="009A6512" w:rsidRPr="009A6512" w:rsidRDefault="009A6512" w:rsidP="009A6512">
      <w:pPr>
        <w:rPr>
          <w:sz w:val="16"/>
          <w:szCs w:val="16"/>
          <w:lang w:val="en-IN"/>
        </w:rPr>
      </w:pPr>
      <w:r w:rsidRPr="009A6512">
        <w:rPr>
          <w:sz w:val="16"/>
          <w:szCs w:val="16"/>
          <w:lang w:val="en-IN"/>
        </w:rPr>
        <w:t xml:space="preserve">      if(val&lt;5){</w:t>
      </w:r>
    </w:p>
    <w:p w14:paraId="3FD7802A" w14:textId="77777777" w:rsidR="009A6512" w:rsidRPr="009A6512" w:rsidRDefault="009A6512" w:rsidP="009A6512">
      <w:pPr>
        <w:rPr>
          <w:sz w:val="16"/>
          <w:szCs w:val="16"/>
          <w:lang w:val="en-IN"/>
        </w:rPr>
      </w:pPr>
      <w:r w:rsidRPr="009A6512">
        <w:rPr>
          <w:sz w:val="16"/>
          <w:szCs w:val="16"/>
          <w:lang w:val="en-IN"/>
        </w:rPr>
        <w:t xml:space="preserve">        digitalWrite(led,(!digitalRead(led)));</w:t>
      </w:r>
    </w:p>
    <w:p w14:paraId="495CA000" w14:textId="77777777" w:rsidR="009A6512" w:rsidRPr="009A6512" w:rsidRDefault="009A6512" w:rsidP="009A6512">
      <w:pPr>
        <w:rPr>
          <w:sz w:val="16"/>
          <w:szCs w:val="16"/>
          <w:lang w:val="en-IN"/>
        </w:rPr>
      </w:pPr>
      <w:r w:rsidRPr="009A6512">
        <w:rPr>
          <w:sz w:val="16"/>
          <w:szCs w:val="16"/>
          <w:lang w:val="en-IN"/>
        </w:rPr>
        <w:t xml:space="preserve">        delay(500);</w:t>
      </w:r>
    </w:p>
    <w:p w14:paraId="01730A8D" w14:textId="77777777" w:rsidR="009A6512" w:rsidRPr="009A6512" w:rsidRDefault="009A6512" w:rsidP="009A6512">
      <w:pPr>
        <w:rPr>
          <w:sz w:val="16"/>
          <w:szCs w:val="16"/>
          <w:lang w:val="en-IN"/>
        </w:rPr>
      </w:pPr>
      <w:r w:rsidRPr="009A6512">
        <w:rPr>
          <w:sz w:val="16"/>
          <w:szCs w:val="16"/>
          <w:lang w:val="en-IN"/>
        </w:rPr>
        <w:t xml:space="preserve">      }</w:t>
      </w:r>
    </w:p>
    <w:p w14:paraId="356881F0" w14:textId="77777777" w:rsidR="009A6512" w:rsidRPr="009A6512" w:rsidRDefault="009A6512" w:rsidP="009A6512">
      <w:pPr>
        <w:rPr>
          <w:sz w:val="16"/>
          <w:szCs w:val="16"/>
          <w:lang w:val="en-IN"/>
        </w:rPr>
      </w:pPr>
      <w:r w:rsidRPr="009A6512">
        <w:rPr>
          <w:sz w:val="16"/>
          <w:szCs w:val="16"/>
          <w:lang w:val="en-IN"/>
        </w:rPr>
        <w:t xml:space="preserve">      else{</w:t>
      </w:r>
    </w:p>
    <w:p w14:paraId="054DAF4E" w14:textId="77777777" w:rsidR="009A6512" w:rsidRPr="009A6512" w:rsidRDefault="009A6512" w:rsidP="009A6512">
      <w:pPr>
        <w:rPr>
          <w:sz w:val="16"/>
          <w:szCs w:val="16"/>
          <w:lang w:val="en-IN"/>
        </w:rPr>
      </w:pPr>
      <w:r w:rsidRPr="009A6512">
        <w:rPr>
          <w:sz w:val="16"/>
          <w:szCs w:val="16"/>
          <w:lang w:val="en-IN"/>
        </w:rPr>
        <w:t xml:space="preserve">        digitalWrite(led,LOW);</w:t>
      </w:r>
    </w:p>
    <w:p w14:paraId="104AFD7C" w14:textId="77777777" w:rsidR="009A6512" w:rsidRPr="009A6512" w:rsidRDefault="009A6512" w:rsidP="009A6512">
      <w:pPr>
        <w:rPr>
          <w:sz w:val="16"/>
          <w:szCs w:val="16"/>
          <w:lang w:val="en-IN"/>
        </w:rPr>
      </w:pPr>
      <w:r w:rsidRPr="009A6512">
        <w:rPr>
          <w:sz w:val="16"/>
          <w:szCs w:val="16"/>
          <w:lang w:val="en-IN"/>
        </w:rPr>
        <w:t xml:space="preserve">      }</w:t>
      </w:r>
    </w:p>
    <w:p w14:paraId="27EB2FBA" w14:textId="77777777" w:rsidR="009A6512" w:rsidRPr="009A6512" w:rsidRDefault="009A6512" w:rsidP="009A6512">
      <w:pPr>
        <w:rPr>
          <w:sz w:val="16"/>
          <w:szCs w:val="16"/>
          <w:lang w:val="en-IN"/>
        </w:rPr>
      </w:pPr>
      <w:r w:rsidRPr="009A6512">
        <w:rPr>
          <w:sz w:val="16"/>
          <w:szCs w:val="16"/>
          <w:lang w:val="en-IN"/>
        </w:rPr>
        <w:t xml:space="preserve">      myStepper.step(val - previous);</w:t>
      </w:r>
    </w:p>
    <w:p w14:paraId="0492B676" w14:textId="77777777" w:rsidR="009A6512" w:rsidRPr="009A6512" w:rsidRDefault="009A6512" w:rsidP="009A6512">
      <w:pPr>
        <w:rPr>
          <w:sz w:val="16"/>
          <w:szCs w:val="16"/>
          <w:lang w:val="en-IN"/>
        </w:rPr>
      </w:pPr>
      <w:r w:rsidRPr="009A6512">
        <w:rPr>
          <w:sz w:val="16"/>
          <w:szCs w:val="16"/>
          <w:lang w:val="en-IN"/>
        </w:rPr>
        <w:t xml:space="preserve">      previous = val;</w:t>
      </w:r>
    </w:p>
    <w:p w14:paraId="0B6E6FB6" w14:textId="77777777" w:rsidR="009A6512" w:rsidRPr="009A6512" w:rsidRDefault="009A6512" w:rsidP="009A6512">
      <w:pPr>
        <w:rPr>
          <w:sz w:val="16"/>
          <w:szCs w:val="16"/>
          <w:lang w:val="en-IN"/>
        </w:rPr>
      </w:pPr>
      <w:r w:rsidRPr="009A6512">
        <w:rPr>
          <w:sz w:val="16"/>
          <w:szCs w:val="16"/>
          <w:lang w:val="en-IN"/>
        </w:rPr>
        <w:t xml:space="preserve">  }</w:t>
      </w:r>
    </w:p>
    <w:p w14:paraId="479B49F6" w14:textId="26C05E5A" w:rsidR="009A6512" w:rsidRPr="009A6512" w:rsidRDefault="009A6512" w:rsidP="009A6512">
      <w:pPr>
        <w:rPr>
          <w:sz w:val="16"/>
          <w:szCs w:val="16"/>
        </w:rPr>
        <w:sectPr w:rsidR="009A6512" w:rsidRPr="009A6512">
          <w:footerReference w:type="default" r:id="rId21"/>
          <w:pgSz w:w="12240" w:h="15840"/>
          <w:pgMar w:top="1440" w:right="760" w:bottom="620" w:left="980" w:header="0" w:footer="426" w:gutter="0"/>
          <w:cols w:space="720"/>
        </w:sectPr>
      </w:pPr>
      <w:r w:rsidRPr="009A6512">
        <w:rPr>
          <w:sz w:val="16"/>
          <w:szCs w:val="16"/>
          <w:lang w:val="en-IN"/>
        </w:rPr>
        <w:t>}</w:t>
      </w:r>
    </w:p>
    <w:p w14:paraId="2B712BB9" w14:textId="77777777" w:rsidR="00651BB3" w:rsidRDefault="00C7748E">
      <w:pPr>
        <w:pStyle w:val="Heading2"/>
        <w:numPr>
          <w:ilvl w:val="0"/>
          <w:numId w:val="10"/>
        </w:numPr>
        <w:tabs>
          <w:tab w:val="left" w:pos="573"/>
        </w:tabs>
        <w:spacing w:before="60"/>
        <w:ind w:hanging="214"/>
      </w:pPr>
      <w:r>
        <w:lastRenderedPageBreak/>
        <w:t>LIMITATIONS OF CIRCUIT AND FUTURE</w:t>
      </w:r>
      <w:r>
        <w:rPr>
          <w:spacing w:val="-5"/>
        </w:rPr>
        <w:t xml:space="preserve"> </w:t>
      </w:r>
      <w:r>
        <w:t>WORK</w:t>
      </w:r>
    </w:p>
    <w:p w14:paraId="2FA72B61" w14:textId="77777777" w:rsidR="00651BB3" w:rsidRDefault="00651BB3">
      <w:pPr>
        <w:pStyle w:val="BodyText"/>
        <w:spacing w:before="3"/>
      </w:pPr>
    </w:p>
    <w:p w14:paraId="3B37F38B" w14:textId="77777777" w:rsidR="00651BB3" w:rsidRDefault="00C7748E">
      <w:pPr>
        <w:pStyle w:val="ListParagraph"/>
        <w:numPr>
          <w:ilvl w:val="1"/>
          <w:numId w:val="10"/>
        </w:numPr>
        <w:tabs>
          <w:tab w:val="left" w:pos="1080"/>
        </w:tabs>
        <w:spacing w:before="1"/>
        <w:ind w:left="1079" w:hanging="222"/>
        <w:rPr>
          <w:sz w:val="24"/>
        </w:rPr>
      </w:pPr>
      <w:r>
        <w:rPr>
          <w:sz w:val="24"/>
        </w:rPr>
        <w:t>We can use the IOT(Internet of things) in future.</w:t>
      </w:r>
    </w:p>
    <w:p w14:paraId="6C86E406" w14:textId="77777777" w:rsidR="00651BB3" w:rsidRDefault="00C7748E">
      <w:pPr>
        <w:pStyle w:val="ListParagraph"/>
        <w:numPr>
          <w:ilvl w:val="1"/>
          <w:numId w:val="10"/>
        </w:numPr>
        <w:tabs>
          <w:tab w:val="left" w:pos="1080"/>
        </w:tabs>
        <w:ind w:left="1079" w:hanging="222"/>
        <w:rPr>
          <w:sz w:val="24"/>
        </w:rPr>
      </w:pPr>
      <w:r>
        <w:rPr>
          <w:sz w:val="24"/>
        </w:rPr>
        <w:t>It requires a lot of frequency setting.</w:t>
      </w:r>
    </w:p>
    <w:p w14:paraId="0DE6B3CB" w14:textId="77777777" w:rsidR="00651BB3" w:rsidRDefault="00C7748E">
      <w:pPr>
        <w:pStyle w:val="ListParagraph"/>
        <w:numPr>
          <w:ilvl w:val="1"/>
          <w:numId w:val="10"/>
        </w:numPr>
        <w:tabs>
          <w:tab w:val="left" w:pos="1080"/>
        </w:tabs>
        <w:ind w:left="1079" w:hanging="222"/>
        <w:rPr>
          <w:sz w:val="24"/>
        </w:rPr>
      </w:pPr>
      <w:r>
        <w:rPr>
          <w:sz w:val="24"/>
        </w:rPr>
        <w:t>We can use this blind control system for more than one window.</w:t>
      </w:r>
    </w:p>
    <w:p w14:paraId="668C1EBA" w14:textId="77777777" w:rsidR="00651BB3" w:rsidRDefault="00C7748E">
      <w:pPr>
        <w:pStyle w:val="ListParagraph"/>
        <w:tabs>
          <w:tab w:val="left" w:pos="1080"/>
        </w:tabs>
        <w:ind w:left="0" w:firstLine="0"/>
      </w:pPr>
      <w:r>
        <w:t xml:space="preserve">   </w:t>
      </w:r>
    </w:p>
    <w:p w14:paraId="2883B750" w14:textId="77777777" w:rsidR="00651BB3" w:rsidRDefault="00C7748E" w:rsidP="002639B2">
      <w:pPr>
        <w:pStyle w:val="Heading2"/>
        <w:tabs>
          <w:tab w:val="left" w:pos="1080"/>
        </w:tabs>
        <w:spacing w:before="1" w:line="448" w:lineRule="auto"/>
        <w:ind w:right="4213"/>
      </w:pPr>
      <w:r>
        <w:t>9.CONCLUSION</w:t>
      </w:r>
    </w:p>
    <w:p w14:paraId="601C478F" w14:textId="77777777" w:rsidR="00651BB3" w:rsidRDefault="00C7748E">
      <w:pPr>
        <w:pStyle w:val="ListParagraph"/>
        <w:numPr>
          <w:ilvl w:val="2"/>
          <w:numId w:val="10"/>
        </w:numPr>
        <w:tabs>
          <w:tab w:val="left" w:pos="1572"/>
        </w:tabs>
        <w:spacing w:before="1" w:line="237" w:lineRule="auto"/>
        <w:ind w:right="556"/>
        <w:jc w:val="both"/>
        <w:rPr>
          <w:sz w:val="24"/>
        </w:rPr>
      </w:pPr>
      <w:r>
        <w:rPr>
          <w:sz w:val="24"/>
        </w:rPr>
        <w:t>This project presents an Automatic Room light intensity based on window blind control system which can detect the intensity of sunlight and to control the window as open/close when sun lights falls on to the LDR. I have concluded that the window opens according to the sunlight intensity. The results are perfectly upto the mark , it works as window blind control system.</w:t>
      </w:r>
    </w:p>
    <w:p w14:paraId="37F22E70" w14:textId="77777777" w:rsidR="00651BB3" w:rsidRDefault="00651BB3">
      <w:pPr>
        <w:pStyle w:val="BodyText"/>
        <w:spacing w:before="7"/>
      </w:pPr>
    </w:p>
    <w:p w14:paraId="60EC5155" w14:textId="77777777" w:rsidR="00651BB3" w:rsidRDefault="00C7748E">
      <w:pPr>
        <w:pStyle w:val="Heading2"/>
        <w:numPr>
          <w:ilvl w:val="0"/>
          <w:numId w:val="11"/>
        </w:numPr>
        <w:tabs>
          <w:tab w:val="left" w:pos="715"/>
        </w:tabs>
        <w:spacing w:before="1"/>
        <w:ind w:hanging="356"/>
        <w:jc w:val="left"/>
      </w:pPr>
      <w:r>
        <w:t>APPLICATION</w:t>
      </w:r>
    </w:p>
    <w:p w14:paraId="64F91121" w14:textId="77777777" w:rsidR="00651BB3" w:rsidRDefault="00651BB3">
      <w:pPr>
        <w:pStyle w:val="BodyText"/>
        <w:spacing w:before="2"/>
      </w:pPr>
    </w:p>
    <w:p w14:paraId="5348CE14" w14:textId="2D9D7E17" w:rsidR="002F3CFF" w:rsidRDefault="002F3CFF">
      <w:pPr>
        <w:pStyle w:val="ListParagraph"/>
        <w:numPr>
          <w:ilvl w:val="1"/>
          <w:numId w:val="11"/>
        </w:numPr>
        <w:tabs>
          <w:tab w:val="left" w:pos="1079"/>
          <w:tab w:val="left" w:pos="1080"/>
        </w:tabs>
        <w:spacing w:before="1" w:line="293" w:lineRule="exact"/>
        <w:ind w:hanging="361"/>
        <w:rPr>
          <w:sz w:val="24"/>
        </w:rPr>
      </w:pPr>
      <w:r>
        <w:rPr>
          <w:sz w:val="24"/>
        </w:rPr>
        <w:t>Used in Homes and Offices.</w:t>
      </w:r>
    </w:p>
    <w:p w14:paraId="4213045E" w14:textId="524C46E6" w:rsidR="00651BB3" w:rsidRDefault="00C7748E">
      <w:pPr>
        <w:pStyle w:val="ListParagraph"/>
        <w:numPr>
          <w:ilvl w:val="1"/>
          <w:numId w:val="11"/>
        </w:numPr>
        <w:tabs>
          <w:tab w:val="left" w:pos="1079"/>
          <w:tab w:val="left" w:pos="1080"/>
        </w:tabs>
        <w:spacing w:before="1" w:line="293" w:lineRule="exact"/>
        <w:ind w:hanging="361"/>
        <w:rPr>
          <w:sz w:val="24"/>
        </w:rPr>
      </w:pPr>
      <w:r>
        <w:rPr>
          <w:sz w:val="24"/>
        </w:rPr>
        <w:t>To use the solar form of energy.</w:t>
      </w:r>
    </w:p>
    <w:p w14:paraId="6E9B5AC5" w14:textId="3814CDBD" w:rsidR="00651BB3" w:rsidRDefault="00C7748E">
      <w:pPr>
        <w:pStyle w:val="ListParagraph"/>
        <w:numPr>
          <w:ilvl w:val="1"/>
          <w:numId w:val="11"/>
        </w:numPr>
        <w:tabs>
          <w:tab w:val="left" w:pos="1079"/>
          <w:tab w:val="left" w:pos="1080"/>
        </w:tabs>
        <w:spacing w:before="1" w:line="293" w:lineRule="exact"/>
        <w:ind w:hanging="361"/>
        <w:rPr>
          <w:sz w:val="24"/>
        </w:rPr>
      </w:pPr>
      <w:r>
        <w:rPr>
          <w:sz w:val="24"/>
        </w:rPr>
        <w:t>To use the renewable enegy and convert into the mechanical energy.</w:t>
      </w:r>
    </w:p>
    <w:p w14:paraId="1125A0A2" w14:textId="2A3367B5" w:rsidR="004B2557" w:rsidRDefault="004B2557" w:rsidP="004B2557">
      <w:pPr>
        <w:tabs>
          <w:tab w:val="left" w:pos="1079"/>
          <w:tab w:val="left" w:pos="1080"/>
        </w:tabs>
        <w:spacing w:before="1" w:line="293" w:lineRule="exact"/>
        <w:rPr>
          <w:sz w:val="24"/>
        </w:rPr>
      </w:pPr>
    </w:p>
    <w:p w14:paraId="111E58E8" w14:textId="54458111" w:rsidR="004B2557" w:rsidRDefault="004B2557" w:rsidP="004B2557">
      <w:pPr>
        <w:tabs>
          <w:tab w:val="left" w:pos="1079"/>
          <w:tab w:val="left" w:pos="1080"/>
        </w:tabs>
        <w:spacing w:before="1" w:line="293" w:lineRule="exact"/>
        <w:rPr>
          <w:sz w:val="24"/>
        </w:rPr>
      </w:pPr>
    </w:p>
    <w:p w14:paraId="09753947" w14:textId="712312EF" w:rsidR="004B2557" w:rsidRDefault="004B2557" w:rsidP="004B2557">
      <w:pPr>
        <w:tabs>
          <w:tab w:val="left" w:pos="1079"/>
          <w:tab w:val="left" w:pos="1080"/>
        </w:tabs>
        <w:spacing w:before="1" w:line="293" w:lineRule="exact"/>
        <w:rPr>
          <w:sz w:val="24"/>
        </w:rPr>
      </w:pPr>
    </w:p>
    <w:p w14:paraId="699A593A" w14:textId="615DF064" w:rsidR="004B2557" w:rsidRDefault="004B2557" w:rsidP="004B2557">
      <w:pPr>
        <w:tabs>
          <w:tab w:val="left" w:pos="1079"/>
          <w:tab w:val="left" w:pos="1080"/>
        </w:tabs>
        <w:spacing w:before="1" w:line="293" w:lineRule="exact"/>
        <w:rPr>
          <w:sz w:val="24"/>
        </w:rPr>
      </w:pPr>
    </w:p>
    <w:p w14:paraId="6BDC22DD" w14:textId="77325FC2" w:rsidR="004B2557" w:rsidRDefault="004B2557" w:rsidP="004B2557">
      <w:pPr>
        <w:tabs>
          <w:tab w:val="left" w:pos="1079"/>
          <w:tab w:val="left" w:pos="1080"/>
        </w:tabs>
        <w:spacing w:before="1" w:line="293" w:lineRule="exact"/>
        <w:rPr>
          <w:sz w:val="24"/>
        </w:rPr>
      </w:pPr>
    </w:p>
    <w:p w14:paraId="62908FD5" w14:textId="5EEAD00B" w:rsidR="004B2557" w:rsidRDefault="004B2557" w:rsidP="004B2557">
      <w:pPr>
        <w:tabs>
          <w:tab w:val="left" w:pos="1079"/>
          <w:tab w:val="left" w:pos="1080"/>
        </w:tabs>
        <w:spacing w:before="1" w:line="293" w:lineRule="exact"/>
        <w:rPr>
          <w:sz w:val="24"/>
        </w:rPr>
      </w:pPr>
    </w:p>
    <w:p w14:paraId="713C24E3" w14:textId="2B601213" w:rsidR="004B2557" w:rsidRDefault="004B2557" w:rsidP="004B2557">
      <w:pPr>
        <w:tabs>
          <w:tab w:val="left" w:pos="1079"/>
          <w:tab w:val="left" w:pos="1080"/>
        </w:tabs>
        <w:spacing w:before="1" w:line="293" w:lineRule="exact"/>
        <w:rPr>
          <w:sz w:val="24"/>
        </w:rPr>
      </w:pPr>
    </w:p>
    <w:p w14:paraId="1FA23540" w14:textId="2CE1A3A1" w:rsidR="004B2557" w:rsidRDefault="004B2557" w:rsidP="004B2557">
      <w:pPr>
        <w:tabs>
          <w:tab w:val="left" w:pos="1079"/>
          <w:tab w:val="left" w:pos="1080"/>
        </w:tabs>
        <w:spacing w:before="1" w:line="293" w:lineRule="exact"/>
        <w:rPr>
          <w:sz w:val="24"/>
        </w:rPr>
      </w:pPr>
    </w:p>
    <w:p w14:paraId="674F26FC" w14:textId="62978708" w:rsidR="004B2557" w:rsidRDefault="004B2557" w:rsidP="004B2557">
      <w:pPr>
        <w:tabs>
          <w:tab w:val="left" w:pos="1079"/>
          <w:tab w:val="left" w:pos="1080"/>
        </w:tabs>
        <w:spacing w:before="1" w:line="293" w:lineRule="exact"/>
        <w:rPr>
          <w:sz w:val="24"/>
        </w:rPr>
      </w:pPr>
    </w:p>
    <w:p w14:paraId="6A2436EA" w14:textId="0A5B9643" w:rsidR="004B2557" w:rsidRDefault="004B2557" w:rsidP="004B2557">
      <w:pPr>
        <w:tabs>
          <w:tab w:val="left" w:pos="1079"/>
          <w:tab w:val="left" w:pos="1080"/>
        </w:tabs>
        <w:spacing w:before="1" w:line="293" w:lineRule="exact"/>
        <w:rPr>
          <w:sz w:val="24"/>
        </w:rPr>
      </w:pPr>
    </w:p>
    <w:p w14:paraId="76A0475A" w14:textId="7DDE3EAE" w:rsidR="004B2557" w:rsidRDefault="004B2557" w:rsidP="004B2557">
      <w:pPr>
        <w:tabs>
          <w:tab w:val="left" w:pos="1079"/>
          <w:tab w:val="left" w:pos="1080"/>
        </w:tabs>
        <w:spacing w:before="1" w:line="293" w:lineRule="exact"/>
        <w:rPr>
          <w:sz w:val="24"/>
        </w:rPr>
      </w:pPr>
    </w:p>
    <w:p w14:paraId="52178422" w14:textId="6B34EDFB" w:rsidR="004B2557" w:rsidRDefault="004B2557" w:rsidP="004B2557">
      <w:pPr>
        <w:tabs>
          <w:tab w:val="left" w:pos="1079"/>
          <w:tab w:val="left" w:pos="1080"/>
        </w:tabs>
        <w:spacing w:before="1" w:line="293" w:lineRule="exact"/>
        <w:rPr>
          <w:sz w:val="24"/>
        </w:rPr>
      </w:pPr>
    </w:p>
    <w:p w14:paraId="689AAA05" w14:textId="10797B21" w:rsidR="004B2557" w:rsidRDefault="004B2557" w:rsidP="004B2557">
      <w:pPr>
        <w:tabs>
          <w:tab w:val="left" w:pos="1079"/>
          <w:tab w:val="left" w:pos="1080"/>
        </w:tabs>
        <w:spacing w:before="1" w:line="293" w:lineRule="exact"/>
        <w:rPr>
          <w:sz w:val="24"/>
        </w:rPr>
      </w:pPr>
    </w:p>
    <w:p w14:paraId="1F755763" w14:textId="73A645DB" w:rsidR="004B2557" w:rsidRDefault="004B2557" w:rsidP="004B2557">
      <w:pPr>
        <w:tabs>
          <w:tab w:val="left" w:pos="1079"/>
          <w:tab w:val="left" w:pos="1080"/>
        </w:tabs>
        <w:spacing w:before="1" w:line="293" w:lineRule="exact"/>
        <w:rPr>
          <w:sz w:val="24"/>
        </w:rPr>
      </w:pPr>
    </w:p>
    <w:p w14:paraId="4CD2DB0B" w14:textId="502A11D5" w:rsidR="004B2557" w:rsidRDefault="004B2557" w:rsidP="004B2557">
      <w:pPr>
        <w:tabs>
          <w:tab w:val="left" w:pos="1079"/>
          <w:tab w:val="left" w:pos="1080"/>
        </w:tabs>
        <w:spacing w:before="1" w:line="293" w:lineRule="exact"/>
        <w:rPr>
          <w:sz w:val="24"/>
        </w:rPr>
      </w:pPr>
    </w:p>
    <w:p w14:paraId="78FAF43D" w14:textId="4E78BC86" w:rsidR="004B2557" w:rsidRDefault="004B2557" w:rsidP="004B2557">
      <w:pPr>
        <w:tabs>
          <w:tab w:val="left" w:pos="1079"/>
          <w:tab w:val="left" w:pos="1080"/>
        </w:tabs>
        <w:spacing w:before="1" w:line="293" w:lineRule="exact"/>
        <w:rPr>
          <w:sz w:val="24"/>
        </w:rPr>
      </w:pPr>
    </w:p>
    <w:p w14:paraId="08E53DF8" w14:textId="5D870C0A" w:rsidR="004B2557" w:rsidRDefault="004B2557" w:rsidP="004B2557">
      <w:pPr>
        <w:tabs>
          <w:tab w:val="left" w:pos="1079"/>
          <w:tab w:val="left" w:pos="1080"/>
        </w:tabs>
        <w:spacing w:before="1" w:line="293" w:lineRule="exact"/>
        <w:rPr>
          <w:sz w:val="24"/>
        </w:rPr>
      </w:pPr>
    </w:p>
    <w:p w14:paraId="20E5B746" w14:textId="27B4B187" w:rsidR="004B2557" w:rsidRDefault="004B2557" w:rsidP="004B2557">
      <w:pPr>
        <w:tabs>
          <w:tab w:val="left" w:pos="1079"/>
          <w:tab w:val="left" w:pos="1080"/>
        </w:tabs>
        <w:spacing w:before="1" w:line="293" w:lineRule="exact"/>
        <w:rPr>
          <w:sz w:val="24"/>
        </w:rPr>
      </w:pPr>
    </w:p>
    <w:p w14:paraId="5A0B4B41" w14:textId="7E52D3D4" w:rsidR="004B2557" w:rsidRDefault="004B2557" w:rsidP="004B2557">
      <w:pPr>
        <w:tabs>
          <w:tab w:val="left" w:pos="1079"/>
          <w:tab w:val="left" w:pos="1080"/>
        </w:tabs>
        <w:spacing w:before="1" w:line="293" w:lineRule="exact"/>
        <w:rPr>
          <w:sz w:val="24"/>
        </w:rPr>
      </w:pPr>
    </w:p>
    <w:p w14:paraId="4A955657" w14:textId="5E1E17DA" w:rsidR="004B2557" w:rsidRDefault="004B2557" w:rsidP="004B2557">
      <w:pPr>
        <w:tabs>
          <w:tab w:val="left" w:pos="1079"/>
          <w:tab w:val="left" w:pos="1080"/>
        </w:tabs>
        <w:spacing w:before="1" w:line="293" w:lineRule="exact"/>
        <w:rPr>
          <w:sz w:val="24"/>
        </w:rPr>
      </w:pPr>
    </w:p>
    <w:p w14:paraId="4385F4A4" w14:textId="05070761" w:rsidR="004B2557" w:rsidRDefault="004B2557" w:rsidP="004B2557">
      <w:pPr>
        <w:tabs>
          <w:tab w:val="left" w:pos="1079"/>
          <w:tab w:val="left" w:pos="1080"/>
        </w:tabs>
        <w:spacing w:before="1" w:line="293" w:lineRule="exact"/>
        <w:rPr>
          <w:sz w:val="24"/>
        </w:rPr>
      </w:pPr>
    </w:p>
    <w:p w14:paraId="79B2D8DF" w14:textId="5D36CB89" w:rsidR="004B2557" w:rsidRDefault="004B2557" w:rsidP="004B2557">
      <w:pPr>
        <w:tabs>
          <w:tab w:val="left" w:pos="1079"/>
          <w:tab w:val="left" w:pos="1080"/>
        </w:tabs>
        <w:spacing w:before="1" w:line="293" w:lineRule="exact"/>
        <w:rPr>
          <w:sz w:val="24"/>
        </w:rPr>
      </w:pPr>
    </w:p>
    <w:p w14:paraId="1A2B2F99" w14:textId="05CDB87B" w:rsidR="004B2557" w:rsidRDefault="004B2557" w:rsidP="004B2557">
      <w:pPr>
        <w:tabs>
          <w:tab w:val="left" w:pos="1079"/>
          <w:tab w:val="left" w:pos="1080"/>
        </w:tabs>
        <w:spacing w:before="1" w:line="293" w:lineRule="exact"/>
        <w:rPr>
          <w:sz w:val="24"/>
        </w:rPr>
      </w:pPr>
    </w:p>
    <w:p w14:paraId="402B0D7E" w14:textId="4EB16733" w:rsidR="004B2557" w:rsidRDefault="004B2557" w:rsidP="004B2557">
      <w:pPr>
        <w:tabs>
          <w:tab w:val="left" w:pos="1079"/>
          <w:tab w:val="left" w:pos="1080"/>
        </w:tabs>
        <w:spacing w:before="1" w:line="293" w:lineRule="exact"/>
        <w:rPr>
          <w:sz w:val="24"/>
        </w:rPr>
      </w:pPr>
    </w:p>
    <w:p w14:paraId="06D0F3DC" w14:textId="77777777" w:rsidR="004B2557" w:rsidRPr="004B2557" w:rsidRDefault="004B2557" w:rsidP="004B2557">
      <w:pPr>
        <w:tabs>
          <w:tab w:val="left" w:pos="1079"/>
          <w:tab w:val="left" w:pos="1080"/>
        </w:tabs>
        <w:spacing w:before="1" w:line="293" w:lineRule="exact"/>
        <w:rPr>
          <w:sz w:val="24"/>
        </w:rPr>
      </w:pPr>
    </w:p>
    <w:p w14:paraId="58F6227D" w14:textId="77777777" w:rsidR="00651BB3" w:rsidRDefault="00651BB3">
      <w:pPr>
        <w:pStyle w:val="BodyText"/>
        <w:spacing w:before="3"/>
      </w:pPr>
    </w:p>
    <w:p w14:paraId="7595F70A" w14:textId="1A468DFC" w:rsidR="00651BB3" w:rsidRDefault="004B2557">
      <w:pPr>
        <w:pStyle w:val="Heading2"/>
        <w:numPr>
          <w:ilvl w:val="0"/>
          <w:numId w:val="11"/>
        </w:numPr>
        <w:tabs>
          <w:tab w:val="left" w:pos="852"/>
        </w:tabs>
        <w:ind w:left="851" w:hanging="423"/>
        <w:jc w:val="left"/>
      </w:pPr>
      <w:r>
        <w:lastRenderedPageBreak/>
        <w:t>Timeline:</w:t>
      </w:r>
    </w:p>
    <w:p w14:paraId="1FC1B5B8" w14:textId="65651E05" w:rsidR="004B2557" w:rsidRDefault="004B2557" w:rsidP="004B2557"/>
    <w:tbl>
      <w:tblPr>
        <w:tblW w:w="12620" w:type="dxa"/>
        <w:tblCellMar>
          <w:left w:w="0" w:type="dxa"/>
          <w:right w:w="0" w:type="dxa"/>
        </w:tblCellMar>
        <w:tblLook w:val="0420" w:firstRow="1" w:lastRow="0" w:firstColumn="0" w:lastColumn="0" w:noHBand="0" w:noVBand="1"/>
      </w:tblPr>
      <w:tblGrid>
        <w:gridCol w:w="2500"/>
        <w:gridCol w:w="10120"/>
      </w:tblGrid>
      <w:tr w:rsidR="004B2557" w:rsidRPr="004B2557" w14:paraId="2A28878E" w14:textId="77777777" w:rsidTr="004B2557">
        <w:trPr>
          <w:trHeight w:val="584"/>
        </w:trPr>
        <w:tc>
          <w:tcPr>
            <w:tcW w:w="2500" w:type="dxa"/>
            <w:tcBorders>
              <w:top w:val="single" w:sz="8" w:space="0" w:color="FFFFFF"/>
              <w:left w:val="single" w:sz="8" w:space="0" w:color="FFFFFF"/>
              <w:bottom w:val="single" w:sz="24" w:space="0" w:color="FFFFFF"/>
              <w:right w:val="single" w:sz="8" w:space="0" w:color="FFFFFF"/>
            </w:tcBorders>
            <w:shd w:val="clear" w:color="auto" w:fill="AC3EC1"/>
            <w:tcMar>
              <w:top w:w="72" w:type="dxa"/>
              <w:left w:w="144" w:type="dxa"/>
              <w:bottom w:w="72" w:type="dxa"/>
              <w:right w:w="144" w:type="dxa"/>
            </w:tcMar>
            <w:hideMark/>
          </w:tcPr>
          <w:p w14:paraId="29D92D46" w14:textId="77777777" w:rsidR="004B2557" w:rsidRPr="004B2557" w:rsidRDefault="004B2557" w:rsidP="004B2557">
            <w:pPr>
              <w:rPr>
                <w:lang w:val="en-IN"/>
              </w:rPr>
            </w:pPr>
            <w:r w:rsidRPr="004B2557">
              <w:rPr>
                <w:b/>
                <w:bCs/>
              </w:rPr>
              <w:t>WEEK</w:t>
            </w:r>
          </w:p>
        </w:tc>
        <w:tc>
          <w:tcPr>
            <w:tcW w:w="10120" w:type="dxa"/>
            <w:tcBorders>
              <w:top w:val="single" w:sz="8" w:space="0" w:color="FFFFFF"/>
              <w:left w:val="single" w:sz="8" w:space="0" w:color="FFFFFF"/>
              <w:bottom w:val="single" w:sz="24" w:space="0" w:color="FFFFFF"/>
              <w:right w:val="single" w:sz="8" w:space="0" w:color="FFFFFF"/>
            </w:tcBorders>
            <w:shd w:val="clear" w:color="auto" w:fill="AC3EC1"/>
            <w:tcMar>
              <w:top w:w="72" w:type="dxa"/>
              <w:left w:w="144" w:type="dxa"/>
              <w:bottom w:w="72" w:type="dxa"/>
              <w:right w:w="144" w:type="dxa"/>
            </w:tcMar>
            <w:hideMark/>
          </w:tcPr>
          <w:p w14:paraId="0BAA9526" w14:textId="77777777" w:rsidR="004B2557" w:rsidRPr="004B2557" w:rsidRDefault="004B2557" w:rsidP="004B2557">
            <w:pPr>
              <w:rPr>
                <w:lang w:val="en-IN"/>
              </w:rPr>
            </w:pPr>
            <w:r w:rsidRPr="004B2557">
              <w:rPr>
                <w:b/>
                <w:bCs/>
              </w:rPr>
              <w:t>WORK DONE</w:t>
            </w:r>
          </w:p>
        </w:tc>
      </w:tr>
      <w:tr w:rsidR="004B2557" w:rsidRPr="004B2557" w14:paraId="17496E9B" w14:textId="77777777" w:rsidTr="004B2557">
        <w:trPr>
          <w:trHeight w:val="584"/>
        </w:trPr>
        <w:tc>
          <w:tcPr>
            <w:tcW w:w="2500" w:type="dxa"/>
            <w:tcBorders>
              <w:top w:val="single" w:sz="24" w:space="0" w:color="FFFFFF"/>
              <w:left w:val="single" w:sz="8" w:space="0" w:color="FFFFFF"/>
              <w:bottom w:val="single" w:sz="8" w:space="0" w:color="FFFFFF"/>
              <w:right w:val="single" w:sz="8" w:space="0" w:color="FFFFFF"/>
            </w:tcBorders>
            <w:shd w:val="clear" w:color="auto" w:fill="E3CEE9"/>
            <w:tcMar>
              <w:top w:w="72" w:type="dxa"/>
              <w:left w:w="144" w:type="dxa"/>
              <w:bottom w:w="72" w:type="dxa"/>
              <w:right w:w="144" w:type="dxa"/>
            </w:tcMar>
            <w:hideMark/>
          </w:tcPr>
          <w:p w14:paraId="6FE527A0" w14:textId="77777777" w:rsidR="004B2557" w:rsidRPr="004B2557" w:rsidRDefault="004B2557" w:rsidP="004B2557">
            <w:pPr>
              <w:rPr>
                <w:lang w:val="en-IN"/>
              </w:rPr>
            </w:pPr>
            <w:r w:rsidRPr="004B2557">
              <w:t>1</w:t>
            </w:r>
            <w:r w:rsidRPr="004B2557">
              <w:rPr>
                <w:lang w:val="en-IN"/>
              </w:rPr>
              <w:t>.</w:t>
            </w:r>
          </w:p>
        </w:tc>
        <w:tc>
          <w:tcPr>
            <w:tcW w:w="10120" w:type="dxa"/>
            <w:tcBorders>
              <w:top w:val="single" w:sz="24" w:space="0" w:color="FFFFFF"/>
              <w:left w:val="single" w:sz="8" w:space="0" w:color="FFFFFF"/>
              <w:bottom w:val="single" w:sz="8" w:space="0" w:color="FFFFFF"/>
              <w:right w:val="single" w:sz="8" w:space="0" w:color="FFFFFF"/>
            </w:tcBorders>
            <w:shd w:val="clear" w:color="auto" w:fill="E3CEE9"/>
            <w:tcMar>
              <w:top w:w="72" w:type="dxa"/>
              <w:left w:w="144" w:type="dxa"/>
              <w:bottom w:w="72" w:type="dxa"/>
              <w:right w:w="144" w:type="dxa"/>
            </w:tcMar>
            <w:hideMark/>
          </w:tcPr>
          <w:p w14:paraId="452E2B8C" w14:textId="77777777" w:rsidR="004B2557" w:rsidRPr="004B2557" w:rsidRDefault="004B2557" w:rsidP="004B2557">
            <w:pPr>
              <w:rPr>
                <w:lang w:val="en-IN"/>
              </w:rPr>
            </w:pPr>
            <w:r w:rsidRPr="004B2557">
              <w:t>Project Definition</w:t>
            </w:r>
          </w:p>
        </w:tc>
      </w:tr>
      <w:tr w:rsidR="004B2557" w:rsidRPr="004B2557" w14:paraId="0D440863" w14:textId="77777777" w:rsidTr="004B2557">
        <w:trPr>
          <w:trHeight w:val="584"/>
        </w:trPr>
        <w:tc>
          <w:tcPr>
            <w:tcW w:w="2500" w:type="dxa"/>
            <w:tcBorders>
              <w:top w:val="single" w:sz="8" w:space="0" w:color="FFFFFF"/>
              <w:left w:val="single" w:sz="8" w:space="0" w:color="FFFFFF"/>
              <w:bottom w:val="single" w:sz="8" w:space="0" w:color="FFFFFF"/>
              <w:right w:val="single" w:sz="8" w:space="0" w:color="FFFFFF"/>
            </w:tcBorders>
            <w:shd w:val="clear" w:color="auto" w:fill="F1E8F4"/>
            <w:tcMar>
              <w:top w:w="72" w:type="dxa"/>
              <w:left w:w="144" w:type="dxa"/>
              <w:bottom w:w="72" w:type="dxa"/>
              <w:right w:w="144" w:type="dxa"/>
            </w:tcMar>
            <w:hideMark/>
          </w:tcPr>
          <w:p w14:paraId="7724F47E" w14:textId="77777777" w:rsidR="004B2557" w:rsidRPr="004B2557" w:rsidRDefault="004B2557" w:rsidP="004B2557">
            <w:pPr>
              <w:rPr>
                <w:lang w:val="en-IN"/>
              </w:rPr>
            </w:pPr>
            <w:r w:rsidRPr="004B2557">
              <w:t>2.</w:t>
            </w:r>
          </w:p>
        </w:tc>
        <w:tc>
          <w:tcPr>
            <w:tcW w:w="10120" w:type="dxa"/>
            <w:tcBorders>
              <w:top w:val="single" w:sz="8" w:space="0" w:color="FFFFFF"/>
              <w:left w:val="single" w:sz="8" w:space="0" w:color="FFFFFF"/>
              <w:bottom w:val="single" w:sz="8" w:space="0" w:color="FFFFFF"/>
              <w:right w:val="single" w:sz="8" w:space="0" w:color="FFFFFF"/>
            </w:tcBorders>
            <w:shd w:val="clear" w:color="auto" w:fill="F1E8F4"/>
            <w:tcMar>
              <w:top w:w="72" w:type="dxa"/>
              <w:left w:w="144" w:type="dxa"/>
              <w:bottom w:w="72" w:type="dxa"/>
              <w:right w:w="144" w:type="dxa"/>
            </w:tcMar>
            <w:hideMark/>
          </w:tcPr>
          <w:p w14:paraId="5FC46ADA" w14:textId="77777777" w:rsidR="004B2557" w:rsidRPr="004B2557" w:rsidRDefault="004B2557" w:rsidP="004B2557">
            <w:pPr>
              <w:rPr>
                <w:lang w:val="en-IN"/>
              </w:rPr>
            </w:pPr>
            <w:r w:rsidRPr="004B2557">
              <w:t>Sensor Specification and Working</w:t>
            </w:r>
          </w:p>
        </w:tc>
      </w:tr>
      <w:tr w:rsidR="004B2557" w:rsidRPr="004B2557" w14:paraId="31C90A6D" w14:textId="77777777" w:rsidTr="004B2557">
        <w:trPr>
          <w:trHeight w:val="584"/>
        </w:trPr>
        <w:tc>
          <w:tcPr>
            <w:tcW w:w="2500" w:type="dxa"/>
            <w:tcBorders>
              <w:top w:val="single" w:sz="8" w:space="0" w:color="FFFFFF"/>
              <w:left w:val="single" w:sz="8" w:space="0" w:color="FFFFFF"/>
              <w:bottom w:val="single" w:sz="8" w:space="0" w:color="FFFFFF"/>
              <w:right w:val="single" w:sz="8" w:space="0" w:color="FFFFFF"/>
            </w:tcBorders>
            <w:shd w:val="clear" w:color="auto" w:fill="E3CEE9"/>
            <w:tcMar>
              <w:top w:w="72" w:type="dxa"/>
              <w:left w:w="144" w:type="dxa"/>
              <w:bottom w:w="72" w:type="dxa"/>
              <w:right w:w="144" w:type="dxa"/>
            </w:tcMar>
            <w:hideMark/>
          </w:tcPr>
          <w:p w14:paraId="0602739E" w14:textId="77777777" w:rsidR="004B2557" w:rsidRPr="004B2557" w:rsidRDefault="004B2557" w:rsidP="004B2557">
            <w:pPr>
              <w:rPr>
                <w:lang w:val="en-IN"/>
              </w:rPr>
            </w:pPr>
            <w:r w:rsidRPr="004B2557">
              <w:t>3.</w:t>
            </w:r>
          </w:p>
        </w:tc>
        <w:tc>
          <w:tcPr>
            <w:tcW w:w="10120" w:type="dxa"/>
            <w:tcBorders>
              <w:top w:val="single" w:sz="8" w:space="0" w:color="FFFFFF"/>
              <w:left w:val="single" w:sz="8" w:space="0" w:color="FFFFFF"/>
              <w:bottom w:val="single" w:sz="8" w:space="0" w:color="FFFFFF"/>
              <w:right w:val="single" w:sz="8" w:space="0" w:color="FFFFFF"/>
            </w:tcBorders>
            <w:shd w:val="clear" w:color="auto" w:fill="E3CEE9"/>
            <w:tcMar>
              <w:top w:w="72" w:type="dxa"/>
              <w:left w:w="144" w:type="dxa"/>
              <w:bottom w:w="72" w:type="dxa"/>
              <w:right w:w="144" w:type="dxa"/>
            </w:tcMar>
            <w:hideMark/>
          </w:tcPr>
          <w:p w14:paraId="271A29F9" w14:textId="77777777" w:rsidR="004B2557" w:rsidRPr="004B2557" w:rsidRDefault="004B2557" w:rsidP="004B2557">
            <w:pPr>
              <w:rPr>
                <w:lang w:val="en-IN"/>
              </w:rPr>
            </w:pPr>
            <w:r w:rsidRPr="004B2557">
              <w:t>Verification of Sensor and Assortment of Microcontroller</w:t>
            </w:r>
          </w:p>
        </w:tc>
      </w:tr>
      <w:tr w:rsidR="004B2557" w:rsidRPr="004B2557" w14:paraId="38518AE8" w14:textId="77777777" w:rsidTr="004B2557">
        <w:trPr>
          <w:trHeight w:val="584"/>
        </w:trPr>
        <w:tc>
          <w:tcPr>
            <w:tcW w:w="2500" w:type="dxa"/>
            <w:tcBorders>
              <w:top w:val="single" w:sz="8" w:space="0" w:color="FFFFFF"/>
              <w:left w:val="single" w:sz="8" w:space="0" w:color="FFFFFF"/>
              <w:bottom w:val="single" w:sz="8" w:space="0" w:color="FFFFFF"/>
              <w:right w:val="single" w:sz="8" w:space="0" w:color="FFFFFF"/>
            </w:tcBorders>
            <w:shd w:val="clear" w:color="auto" w:fill="F1E8F4"/>
            <w:tcMar>
              <w:top w:w="72" w:type="dxa"/>
              <w:left w:w="144" w:type="dxa"/>
              <w:bottom w:w="72" w:type="dxa"/>
              <w:right w:w="144" w:type="dxa"/>
            </w:tcMar>
            <w:hideMark/>
          </w:tcPr>
          <w:p w14:paraId="08A1D0B1" w14:textId="77777777" w:rsidR="004B2557" w:rsidRPr="004B2557" w:rsidRDefault="004B2557" w:rsidP="004B2557">
            <w:pPr>
              <w:rPr>
                <w:lang w:val="en-IN"/>
              </w:rPr>
            </w:pPr>
            <w:r w:rsidRPr="004B2557">
              <w:t>4.</w:t>
            </w:r>
          </w:p>
        </w:tc>
        <w:tc>
          <w:tcPr>
            <w:tcW w:w="10120" w:type="dxa"/>
            <w:tcBorders>
              <w:top w:val="single" w:sz="8" w:space="0" w:color="FFFFFF"/>
              <w:left w:val="single" w:sz="8" w:space="0" w:color="FFFFFF"/>
              <w:bottom w:val="single" w:sz="8" w:space="0" w:color="FFFFFF"/>
              <w:right w:val="single" w:sz="8" w:space="0" w:color="FFFFFF"/>
            </w:tcBorders>
            <w:shd w:val="clear" w:color="auto" w:fill="F1E8F4"/>
            <w:tcMar>
              <w:top w:w="72" w:type="dxa"/>
              <w:left w:w="144" w:type="dxa"/>
              <w:bottom w:w="72" w:type="dxa"/>
              <w:right w:w="144" w:type="dxa"/>
            </w:tcMar>
            <w:hideMark/>
          </w:tcPr>
          <w:p w14:paraId="42CFC8A7" w14:textId="77777777" w:rsidR="004B2557" w:rsidRPr="004B2557" w:rsidRDefault="004B2557" w:rsidP="004B2557">
            <w:pPr>
              <w:rPr>
                <w:lang w:val="en-IN"/>
              </w:rPr>
            </w:pPr>
            <w:r w:rsidRPr="004B2557">
              <w:t>Program Design Flow</w:t>
            </w:r>
          </w:p>
        </w:tc>
      </w:tr>
      <w:tr w:rsidR="004B2557" w:rsidRPr="004B2557" w14:paraId="271A7CA1" w14:textId="77777777" w:rsidTr="004B2557">
        <w:trPr>
          <w:trHeight w:val="584"/>
        </w:trPr>
        <w:tc>
          <w:tcPr>
            <w:tcW w:w="2500" w:type="dxa"/>
            <w:tcBorders>
              <w:top w:val="single" w:sz="8" w:space="0" w:color="FFFFFF"/>
              <w:left w:val="single" w:sz="8" w:space="0" w:color="FFFFFF"/>
              <w:bottom w:val="single" w:sz="8" w:space="0" w:color="FFFFFF"/>
              <w:right w:val="single" w:sz="8" w:space="0" w:color="FFFFFF"/>
            </w:tcBorders>
            <w:shd w:val="clear" w:color="auto" w:fill="E3CEE9"/>
            <w:tcMar>
              <w:top w:w="72" w:type="dxa"/>
              <w:left w:w="144" w:type="dxa"/>
              <w:bottom w:w="72" w:type="dxa"/>
              <w:right w:w="144" w:type="dxa"/>
            </w:tcMar>
            <w:hideMark/>
          </w:tcPr>
          <w:p w14:paraId="2B4AB0C3" w14:textId="77777777" w:rsidR="004B2557" w:rsidRPr="004B2557" w:rsidRDefault="004B2557" w:rsidP="004B2557">
            <w:pPr>
              <w:rPr>
                <w:lang w:val="en-IN"/>
              </w:rPr>
            </w:pPr>
            <w:r w:rsidRPr="004B2557">
              <w:t>5.</w:t>
            </w:r>
          </w:p>
        </w:tc>
        <w:tc>
          <w:tcPr>
            <w:tcW w:w="10120" w:type="dxa"/>
            <w:tcBorders>
              <w:top w:val="single" w:sz="8" w:space="0" w:color="FFFFFF"/>
              <w:left w:val="single" w:sz="8" w:space="0" w:color="FFFFFF"/>
              <w:bottom w:val="single" w:sz="8" w:space="0" w:color="FFFFFF"/>
              <w:right w:val="single" w:sz="8" w:space="0" w:color="FFFFFF"/>
            </w:tcBorders>
            <w:shd w:val="clear" w:color="auto" w:fill="E3CEE9"/>
            <w:tcMar>
              <w:top w:w="72" w:type="dxa"/>
              <w:left w:w="144" w:type="dxa"/>
              <w:bottom w:w="72" w:type="dxa"/>
              <w:right w:w="144" w:type="dxa"/>
            </w:tcMar>
            <w:hideMark/>
          </w:tcPr>
          <w:p w14:paraId="6B6BF171" w14:textId="77777777" w:rsidR="004B2557" w:rsidRPr="004B2557" w:rsidRDefault="004B2557" w:rsidP="004B2557">
            <w:pPr>
              <w:rPr>
                <w:lang w:val="en-IN"/>
              </w:rPr>
            </w:pPr>
            <w:r w:rsidRPr="004B2557">
              <w:t>Circuit Diagram</w:t>
            </w:r>
          </w:p>
        </w:tc>
      </w:tr>
      <w:tr w:rsidR="004B2557" w:rsidRPr="004B2557" w14:paraId="50D501E2" w14:textId="77777777" w:rsidTr="004B2557">
        <w:trPr>
          <w:trHeight w:val="584"/>
        </w:trPr>
        <w:tc>
          <w:tcPr>
            <w:tcW w:w="2500" w:type="dxa"/>
            <w:tcBorders>
              <w:top w:val="single" w:sz="8" w:space="0" w:color="FFFFFF"/>
              <w:left w:val="single" w:sz="8" w:space="0" w:color="FFFFFF"/>
              <w:bottom w:val="single" w:sz="8" w:space="0" w:color="FFFFFF"/>
              <w:right w:val="single" w:sz="8" w:space="0" w:color="FFFFFF"/>
            </w:tcBorders>
            <w:shd w:val="clear" w:color="auto" w:fill="F1E8F4"/>
            <w:tcMar>
              <w:top w:w="72" w:type="dxa"/>
              <w:left w:w="144" w:type="dxa"/>
              <w:bottom w:w="72" w:type="dxa"/>
              <w:right w:w="144" w:type="dxa"/>
            </w:tcMar>
            <w:hideMark/>
          </w:tcPr>
          <w:p w14:paraId="3E2BFAA4" w14:textId="77777777" w:rsidR="004B2557" w:rsidRPr="004B2557" w:rsidRDefault="004B2557" w:rsidP="004B2557">
            <w:pPr>
              <w:rPr>
                <w:lang w:val="en-IN"/>
              </w:rPr>
            </w:pPr>
            <w:r w:rsidRPr="004B2557">
              <w:t>6.</w:t>
            </w:r>
          </w:p>
        </w:tc>
        <w:tc>
          <w:tcPr>
            <w:tcW w:w="10120" w:type="dxa"/>
            <w:tcBorders>
              <w:top w:val="single" w:sz="8" w:space="0" w:color="FFFFFF"/>
              <w:left w:val="single" w:sz="8" w:space="0" w:color="FFFFFF"/>
              <w:bottom w:val="single" w:sz="8" w:space="0" w:color="FFFFFF"/>
              <w:right w:val="single" w:sz="8" w:space="0" w:color="FFFFFF"/>
            </w:tcBorders>
            <w:shd w:val="clear" w:color="auto" w:fill="F1E8F4"/>
            <w:tcMar>
              <w:top w:w="72" w:type="dxa"/>
              <w:left w:w="144" w:type="dxa"/>
              <w:bottom w:w="72" w:type="dxa"/>
              <w:right w:w="144" w:type="dxa"/>
            </w:tcMar>
            <w:hideMark/>
          </w:tcPr>
          <w:p w14:paraId="383B2A5D" w14:textId="77777777" w:rsidR="004B2557" w:rsidRPr="004B2557" w:rsidRDefault="004B2557" w:rsidP="004B2557">
            <w:pPr>
              <w:rPr>
                <w:lang w:val="en-IN"/>
              </w:rPr>
            </w:pPr>
            <w:r w:rsidRPr="004B2557">
              <w:t>Selection of required peripherals of Microcontroller</w:t>
            </w:r>
          </w:p>
        </w:tc>
      </w:tr>
      <w:tr w:rsidR="004B2557" w:rsidRPr="004B2557" w14:paraId="438ABB5E" w14:textId="77777777" w:rsidTr="004B2557">
        <w:trPr>
          <w:trHeight w:val="584"/>
        </w:trPr>
        <w:tc>
          <w:tcPr>
            <w:tcW w:w="2500" w:type="dxa"/>
            <w:tcBorders>
              <w:top w:val="single" w:sz="8" w:space="0" w:color="FFFFFF"/>
              <w:left w:val="single" w:sz="8" w:space="0" w:color="FFFFFF"/>
              <w:bottom w:val="single" w:sz="8" w:space="0" w:color="FFFFFF"/>
              <w:right w:val="single" w:sz="8" w:space="0" w:color="FFFFFF"/>
            </w:tcBorders>
            <w:shd w:val="clear" w:color="auto" w:fill="E3CEE9"/>
            <w:tcMar>
              <w:top w:w="72" w:type="dxa"/>
              <w:left w:w="144" w:type="dxa"/>
              <w:bottom w:w="72" w:type="dxa"/>
              <w:right w:w="144" w:type="dxa"/>
            </w:tcMar>
            <w:hideMark/>
          </w:tcPr>
          <w:p w14:paraId="16B61B9D" w14:textId="77777777" w:rsidR="004B2557" w:rsidRPr="004B2557" w:rsidRDefault="004B2557" w:rsidP="004B2557">
            <w:pPr>
              <w:rPr>
                <w:lang w:val="en-IN"/>
              </w:rPr>
            </w:pPr>
            <w:r w:rsidRPr="004B2557">
              <w:t>7.</w:t>
            </w:r>
          </w:p>
        </w:tc>
        <w:tc>
          <w:tcPr>
            <w:tcW w:w="10120" w:type="dxa"/>
            <w:tcBorders>
              <w:top w:val="single" w:sz="8" w:space="0" w:color="FFFFFF"/>
              <w:left w:val="single" w:sz="8" w:space="0" w:color="FFFFFF"/>
              <w:bottom w:val="single" w:sz="8" w:space="0" w:color="FFFFFF"/>
              <w:right w:val="single" w:sz="8" w:space="0" w:color="FFFFFF"/>
            </w:tcBorders>
            <w:shd w:val="clear" w:color="auto" w:fill="E3CEE9"/>
            <w:tcMar>
              <w:top w:w="72" w:type="dxa"/>
              <w:left w:w="144" w:type="dxa"/>
              <w:bottom w:w="72" w:type="dxa"/>
              <w:right w:w="144" w:type="dxa"/>
            </w:tcMar>
            <w:hideMark/>
          </w:tcPr>
          <w:p w14:paraId="634E07B6" w14:textId="77777777" w:rsidR="004B2557" w:rsidRPr="004B2557" w:rsidRDefault="004B2557" w:rsidP="004B2557">
            <w:pPr>
              <w:rPr>
                <w:lang w:val="en-IN"/>
              </w:rPr>
            </w:pPr>
            <w:r w:rsidRPr="004B2557">
              <w:t>Implementation of Circuit in Proteus and Market Survey</w:t>
            </w:r>
          </w:p>
        </w:tc>
      </w:tr>
      <w:tr w:rsidR="004B2557" w:rsidRPr="004B2557" w14:paraId="33A996CB" w14:textId="77777777" w:rsidTr="004B2557">
        <w:trPr>
          <w:trHeight w:val="584"/>
        </w:trPr>
        <w:tc>
          <w:tcPr>
            <w:tcW w:w="2500" w:type="dxa"/>
            <w:tcBorders>
              <w:top w:val="single" w:sz="8" w:space="0" w:color="FFFFFF"/>
              <w:left w:val="single" w:sz="8" w:space="0" w:color="FFFFFF"/>
              <w:bottom w:val="single" w:sz="8" w:space="0" w:color="FFFFFF"/>
              <w:right w:val="single" w:sz="8" w:space="0" w:color="FFFFFF"/>
            </w:tcBorders>
            <w:shd w:val="clear" w:color="auto" w:fill="F1E8F4"/>
            <w:tcMar>
              <w:top w:w="72" w:type="dxa"/>
              <w:left w:w="144" w:type="dxa"/>
              <w:bottom w:w="72" w:type="dxa"/>
              <w:right w:w="144" w:type="dxa"/>
            </w:tcMar>
            <w:hideMark/>
          </w:tcPr>
          <w:p w14:paraId="3C42CE5B" w14:textId="77777777" w:rsidR="004B2557" w:rsidRPr="004B2557" w:rsidRDefault="004B2557" w:rsidP="004B2557">
            <w:pPr>
              <w:rPr>
                <w:lang w:val="en-IN"/>
              </w:rPr>
            </w:pPr>
            <w:r w:rsidRPr="004B2557">
              <w:t>8.</w:t>
            </w:r>
          </w:p>
        </w:tc>
        <w:tc>
          <w:tcPr>
            <w:tcW w:w="10120" w:type="dxa"/>
            <w:tcBorders>
              <w:top w:val="single" w:sz="8" w:space="0" w:color="FFFFFF"/>
              <w:left w:val="single" w:sz="8" w:space="0" w:color="FFFFFF"/>
              <w:bottom w:val="single" w:sz="8" w:space="0" w:color="FFFFFF"/>
              <w:right w:val="single" w:sz="8" w:space="0" w:color="FFFFFF"/>
            </w:tcBorders>
            <w:shd w:val="clear" w:color="auto" w:fill="F1E8F4"/>
            <w:tcMar>
              <w:top w:w="72" w:type="dxa"/>
              <w:left w:w="144" w:type="dxa"/>
              <w:bottom w:w="72" w:type="dxa"/>
              <w:right w:w="144" w:type="dxa"/>
            </w:tcMar>
            <w:hideMark/>
          </w:tcPr>
          <w:p w14:paraId="69F33E4A" w14:textId="77777777" w:rsidR="004B2557" w:rsidRPr="004B2557" w:rsidRDefault="004B2557" w:rsidP="004B2557">
            <w:pPr>
              <w:rPr>
                <w:lang w:val="en-IN"/>
              </w:rPr>
            </w:pPr>
            <w:r w:rsidRPr="004B2557">
              <w:t>Coding in Arduino</w:t>
            </w:r>
          </w:p>
        </w:tc>
      </w:tr>
      <w:tr w:rsidR="004B2557" w:rsidRPr="004B2557" w14:paraId="474E2BFF" w14:textId="77777777" w:rsidTr="004B2557">
        <w:trPr>
          <w:trHeight w:val="584"/>
        </w:trPr>
        <w:tc>
          <w:tcPr>
            <w:tcW w:w="2500" w:type="dxa"/>
            <w:tcBorders>
              <w:top w:val="single" w:sz="8" w:space="0" w:color="FFFFFF"/>
              <w:left w:val="single" w:sz="8" w:space="0" w:color="FFFFFF"/>
              <w:bottom w:val="single" w:sz="8" w:space="0" w:color="FFFFFF"/>
              <w:right w:val="single" w:sz="8" w:space="0" w:color="FFFFFF"/>
            </w:tcBorders>
            <w:shd w:val="clear" w:color="auto" w:fill="E3CEE9"/>
            <w:tcMar>
              <w:top w:w="72" w:type="dxa"/>
              <w:left w:w="144" w:type="dxa"/>
              <w:bottom w:w="72" w:type="dxa"/>
              <w:right w:w="144" w:type="dxa"/>
            </w:tcMar>
            <w:hideMark/>
          </w:tcPr>
          <w:p w14:paraId="0C0AB188" w14:textId="77777777" w:rsidR="004B2557" w:rsidRPr="004B2557" w:rsidRDefault="004B2557" w:rsidP="004B2557">
            <w:pPr>
              <w:rPr>
                <w:lang w:val="en-IN"/>
              </w:rPr>
            </w:pPr>
            <w:r w:rsidRPr="004B2557">
              <w:t>9.</w:t>
            </w:r>
          </w:p>
        </w:tc>
        <w:tc>
          <w:tcPr>
            <w:tcW w:w="10120" w:type="dxa"/>
            <w:tcBorders>
              <w:top w:val="single" w:sz="8" w:space="0" w:color="FFFFFF"/>
              <w:left w:val="single" w:sz="8" w:space="0" w:color="FFFFFF"/>
              <w:bottom w:val="single" w:sz="8" w:space="0" w:color="FFFFFF"/>
              <w:right w:val="single" w:sz="8" w:space="0" w:color="FFFFFF"/>
            </w:tcBorders>
            <w:shd w:val="clear" w:color="auto" w:fill="E3CEE9"/>
            <w:tcMar>
              <w:top w:w="72" w:type="dxa"/>
              <w:left w:w="144" w:type="dxa"/>
              <w:bottom w:w="72" w:type="dxa"/>
              <w:right w:w="144" w:type="dxa"/>
            </w:tcMar>
            <w:hideMark/>
          </w:tcPr>
          <w:p w14:paraId="11496256" w14:textId="77777777" w:rsidR="004B2557" w:rsidRPr="004B2557" w:rsidRDefault="004B2557" w:rsidP="004B2557">
            <w:pPr>
              <w:rPr>
                <w:lang w:val="en-IN"/>
              </w:rPr>
            </w:pPr>
            <w:r w:rsidRPr="004B2557">
              <w:t>Debugging of Arduino Code</w:t>
            </w:r>
          </w:p>
        </w:tc>
      </w:tr>
      <w:tr w:rsidR="004B2557" w:rsidRPr="004B2557" w14:paraId="48A4326B" w14:textId="77777777" w:rsidTr="004B2557">
        <w:trPr>
          <w:trHeight w:val="584"/>
        </w:trPr>
        <w:tc>
          <w:tcPr>
            <w:tcW w:w="2500" w:type="dxa"/>
            <w:tcBorders>
              <w:top w:val="single" w:sz="8" w:space="0" w:color="FFFFFF"/>
              <w:left w:val="single" w:sz="8" w:space="0" w:color="FFFFFF"/>
              <w:bottom w:val="single" w:sz="8" w:space="0" w:color="FFFFFF"/>
              <w:right w:val="single" w:sz="8" w:space="0" w:color="FFFFFF"/>
            </w:tcBorders>
            <w:shd w:val="clear" w:color="auto" w:fill="F1E8F4"/>
            <w:tcMar>
              <w:top w:w="72" w:type="dxa"/>
              <w:left w:w="144" w:type="dxa"/>
              <w:bottom w:w="72" w:type="dxa"/>
              <w:right w:w="144" w:type="dxa"/>
            </w:tcMar>
            <w:hideMark/>
          </w:tcPr>
          <w:p w14:paraId="1CFABCAA" w14:textId="77777777" w:rsidR="004B2557" w:rsidRPr="004B2557" w:rsidRDefault="004B2557" w:rsidP="004B2557">
            <w:pPr>
              <w:rPr>
                <w:lang w:val="en-IN"/>
              </w:rPr>
            </w:pPr>
            <w:r w:rsidRPr="004B2557">
              <w:t>10.</w:t>
            </w:r>
          </w:p>
        </w:tc>
        <w:tc>
          <w:tcPr>
            <w:tcW w:w="10120" w:type="dxa"/>
            <w:tcBorders>
              <w:top w:val="single" w:sz="8" w:space="0" w:color="FFFFFF"/>
              <w:left w:val="single" w:sz="8" w:space="0" w:color="FFFFFF"/>
              <w:bottom w:val="single" w:sz="8" w:space="0" w:color="FFFFFF"/>
              <w:right w:val="single" w:sz="8" w:space="0" w:color="FFFFFF"/>
            </w:tcBorders>
            <w:shd w:val="clear" w:color="auto" w:fill="F1E8F4"/>
            <w:tcMar>
              <w:top w:w="72" w:type="dxa"/>
              <w:left w:w="144" w:type="dxa"/>
              <w:bottom w:w="72" w:type="dxa"/>
              <w:right w:w="144" w:type="dxa"/>
            </w:tcMar>
            <w:hideMark/>
          </w:tcPr>
          <w:p w14:paraId="5A24963B" w14:textId="77777777" w:rsidR="004B2557" w:rsidRPr="004B2557" w:rsidRDefault="004B2557" w:rsidP="004B2557">
            <w:pPr>
              <w:rPr>
                <w:lang w:val="en-IN"/>
              </w:rPr>
            </w:pPr>
            <w:r w:rsidRPr="004B2557">
              <w:t>Documentation</w:t>
            </w:r>
          </w:p>
        </w:tc>
      </w:tr>
      <w:tr w:rsidR="004B2557" w:rsidRPr="004B2557" w14:paraId="4F88007C" w14:textId="77777777" w:rsidTr="004B2557">
        <w:trPr>
          <w:trHeight w:val="584"/>
        </w:trPr>
        <w:tc>
          <w:tcPr>
            <w:tcW w:w="2500" w:type="dxa"/>
            <w:tcBorders>
              <w:top w:val="single" w:sz="8" w:space="0" w:color="FFFFFF"/>
              <w:left w:val="single" w:sz="8" w:space="0" w:color="FFFFFF"/>
              <w:bottom w:val="single" w:sz="8" w:space="0" w:color="FFFFFF"/>
              <w:right w:val="single" w:sz="8" w:space="0" w:color="FFFFFF"/>
            </w:tcBorders>
            <w:shd w:val="clear" w:color="auto" w:fill="E3CEE9"/>
            <w:tcMar>
              <w:top w:w="72" w:type="dxa"/>
              <w:left w:w="144" w:type="dxa"/>
              <w:bottom w:w="72" w:type="dxa"/>
              <w:right w:w="144" w:type="dxa"/>
            </w:tcMar>
            <w:hideMark/>
          </w:tcPr>
          <w:p w14:paraId="5E2F1CAB" w14:textId="77777777" w:rsidR="004B2557" w:rsidRPr="004B2557" w:rsidRDefault="004B2557" w:rsidP="004B2557">
            <w:pPr>
              <w:rPr>
                <w:lang w:val="en-IN"/>
              </w:rPr>
            </w:pPr>
            <w:r w:rsidRPr="004B2557">
              <w:t>11.</w:t>
            </w:r>
          </w:p>
        </w:tc>
        <w:tc>
          <w:tcPr>
            <w:tcW w:w="10120" w:type="dxa"/>
            <w:tcBorders>
              <w:top w:val="single" w:sz="8" w:space="0" w:color="FFFFFF"/>
              <w:left w:val="single" w:sz="8" w:space="0" w:color="FFFFFF"/>
              <w:bottom w:val="single" w:sz="8" w:space="0" w:color="FFFFFF"/>
              <w:right w:val="single" w:sz="8" w:space="0" w:color="FFFFFF"/>
            </w:tcBorders>
            <w:shd w:val="clear" w:color="auto" w:fill="E3CEE9"/>
            <w:tcMar>
              <w:top w:w="72" w:type="dxa"/>
              <w:left w:w="144" w:type="dxa"/>
              <w:bottom w:w="72" w:type="dxa"/>
              <w:right w:w="144" w:type="dxa"/>
            </w:tcMar>
            <w:hideMark/>
          </w:tcPr>
          <w:p w14:paraId="506BB83E" w14:textId="77777777" w:rsidR="004B2557" w:rsidRPr="004B2557" w:rsidRDefault="004B2557" w:rsidP="004B2557">
            <w:pPr>
              <w:rPr>
                <w:lang w:val="en-IN"/>
              </w:rPr>
            </w:pPr>
            <w:r w:rsidRPr="004B2557">
              <w:t>Energy Calculations and Comparisons among different Motors</w:t>
            </w:r>
          </w:p>
        </w:tc>
      </w:tr>
      <w:tr w:rsidR="004B2557" w:rsidRPr="004B2557" w14:paraId="330A0C92" w14:textId="77777777" w:rsidTr="004B2557">
        <w:trPr>
          <w:trHeight w:val="584"/>
        </w:trPr>
        <w:tc>
          <w:tcPr>
            <w:tcW w:w="2500" w:type="dxa"/>
            <w:tcBorders>
              <w:top w:val="single" w:sz="8" w:space="0" w:color="FFFFFF"/>
              <w:left w:val="single" w:sz="8" w:space="0" w:color="FFFFFF"/>
              <w:bottom w:val="single" w:sz="8" w:space="0" w:color="FFFFFF"/>
              <w:right w:val="single" w:sz="8" w:space="0" w:color="FFFFFF"/>
            </w:tcBorders>
            <w:shd w:val="clear" w:color="auto" w:fill="F1E8F4"/>
            <w:tcMar>
              <w:top w:w="72" w:type="dxa"/>
              <w:left w:w="144" w:type="dxa"/>
              <w:bottom w:w="72" w:type="dxa"/>
              <w:right w:w="144" w:type="dxa"/>
            </w:tcMar>
            <w:hideMark/>
          </w:tcPr>
          <w:p w14:paraId="2F876658" w14:textId="77777777" w:rsidR="004B2557" w:rsidRPr="004B2557" w:rsidRDefault="004B2557" w:rsidP="004B2557">
            <w:pPr>
              <w:rPr>
                <w:lang w:val="en-IN"/>
              </w:rPr>
            </w:pPr>
            <w:r w:rsidRPr="004B2557">
              <w:t>12.</w:t>
            </w:r>
          </w:p>
        </w:tc>
        <w:tc>
          <w:tcPr>
            <w:tcW w:w="10120" w:type="dxa"/>
            <w:tcBorders>
              <w:top w:val="single" w:sz="8" w:space="0" w:color="FFFFFF"/>
              <w:left w:val="single" w:sz="8" w:space="0" w:color="FFFFFF"/>
              <w:bottom w:val="single" w:sz="8" w:space="0" w:color="FFFFFF"/>
              <w:right w:val="single" w:sz="8" w:space="0" w:color="FFFFFF"/>
            </w:tcBorders>
            <w:shd w:val="clear" w:color="auto" w:fill="F1E8F4"/>
            <w:tcMar>
              <w:top w:w="72" w:type="dxa"/>
              <w:left w:w="144" w:type="dxa"/>
              <w:bottom w:w="72" w:type="dxa"/>
              <w:right w:w="144" w:type="dxa"/>
            </w:tcMar>
            <w:hideMark/>
          </w:tcPr>
          <w:p w14:paraId="786E1AE0" w14:textId="77777777" w:rsidR="004B2557" w:rsidRPr="004B2557" w:rsidRDefault="004B2557" w:rsidP="004B2557">
            <w:pPr>
              <w:rPr>
                <w:lang w:val="en-IN"/>
              </w:rPr>
            </w:pPr>
            <w:r w:rsidRPr="004B2557">
              <w:t>Final Report</w:t>
            </w:r>
          </w:p>
        </w:tc>
      </w:tr>
    </w:tbl>
    <w:p w14:paraId="733D9F46" w14:textId="77777777" w:rsidR="004B2557" w:rsidRPr="004B2557" w:rsidRDefault="004B2557" w:rsidP="004B2557"/>
    <w:p w14:paraId="15332E7A" w14:textId="1927FAB8" w:rsidR="00651BB3" w:rsidRDefault="00651BB3">
      <w:pPr>
        <w:pStyle w:val="BodyText"/>
        <w:spacing w:before="3"/>
      </w:pPr>
    </w:p>
    <w:p w14:paraId="2DCA165F" w14:textId="3CC916D3" w:rsidR="004B2557" w:rsidRDefault="004B2557">
      <w:pPr>
        <w:pStyle w:val="BodyText"/>
        <w:spacing w:before="3"/>
      </w:pPr>
    </w:p>
    <w:p w14:paraId="097D6E1A" w14:textId="2BF59FEE" w:rsidR="004B2557" w:rsidRDefault="004B2557">
      <w:pPr>
        <w:pStyle w:val="BodyText"/>
        <w:spacing w:before="3"/>
      </w:pPr>
    </w:p>
    <w:p w14:paraId="0905480E" w14:textId="2AA9E55A" w:rsidR="004B2557" w:rsidRDefault="004B2557">
      <w:pPr>
        <w:pStyle w:val="BodyText"/>
        <w:spacing w:before="3"/>
      </w:pPr>
    </w:p>
    <w:p w14:paraId="52D0843D" w14:textId="246DEA22" w:rsidR="004B2557" w:rsidRDefault="004B2557">
      <w:pPr>
        <w:pStyle w:val="BodyText"/>
        <w:spacing w:before="3"/>
      </w:pPr>
    </w:p>
    <w:p w14:paraId="27BBE941" w14:textId="6EF0205A" w:rsidR="004B2557" w:rsidRDefault="004B2557">
      <w:pPr>
        <w:pStyle w:val="BodyText"/>
        <w:spacing w:before="3"/>
      </w:pPr>
    </w:p>
    <w:p w14:paraId="0D161050" w14:textId="227C8B08" w:rsidR="004B2557" w:rsidRDefault="004B2557">
      <w:pPr>
        <w:pStyle w:val="BodyText"/>
        <w:spacing w:before="3"/>
      </w:pPr>
    </w:p>
    <w:p w14:paraId="1EEE6DB4" w14:textId="3BF343EB" w:rsidR="004B2557" w:rsidRDefault="004B2557">
      <w:pPr>
        <w:pStyle w:val="BodyText"/>
        <w:spacing w:before="3"/>
      </w:pPr>
    </w:p>
    <w:p w14:paraId="7E816AAE" w14:textId="45E68D05" w:rsidR="004B2557" w:rsidRDefault="004B2557">
      <w:pPr>
        <w:pStyle w:val="BodyText"/>
        <w:spacing w:before="3"/>
      </w:pPr>
    </w:p>
    <w:p w14:paraId="38BCE3BD" w14:textId="4179AB38" w:rsidR="004B2557" w:rsidRDefault="004B2557">
      <w:pPr>
        <w:pStyle w:val="BodyText"/>
        <w:spacing w:before="3"/>
      </w:pPr>
    </w:p>
    <w:p w14:paraId="73AA49D9" w14:textId="7262ADC0" w:rsidR="004B2557" w:rsidRDefault="004B2557" w:rsidP="004B2557">
      <w:pPr>
        <w:pStyle w:val="BodyText"/>
        <w:numPr>
          <w:ilvl w:val="0"/>
          <w:numId w:val="11"/>
        </w:numPr>
        <w:spacing w:before="3"/>
        <w:jc w:val="left"/>
      </w:pPr>
      <w:r>
        <w:lastRenderedPageBreak/>
        <w:t>References</w:t>
      </w:r>
    </w:p>
    <w:p w14:paraId="678AAAE7" w14:textId="77777777" w:rsidR="00651BB3" w:rsidRDefault="00672502">
      <w:pPr>
        <w:pStyle w:val="ListParagraph"/>
        <w:numPr>
          <w:ilvl w:val="1"/>
          <w:numId w:val="11"/>
        </w:numPr>
        <w:tabs>
          <w:tab w:val="left" w:pos="1571"/>
          <w:tab w:val="left" w:pos="1572"/>
        </w:tabs>
        <w:spacing w:line="292" w:lineRule="exact"/>
        <w:ind w:left="1571" w:hanging="361"/>
      </w:pPr>
      <w:hyperlink r:id="rId22" w:history="1">
        <w:r w:rsidR="00C7748E">
          <w:rPr>
            <w:rStyle w:val="FollowedHyperlink"/>
            <w:rFonts w:ascii="SimSun" w:eastAsia="SimSun" w:hAnsi="SimSun" w:cs="SimSun"/>
            <w:sz w:val="24"/>
            <w:szCs w:val="24"/>
          </w:rPr>
          <w:t>Automatic room light intensity based window blinds control system (slideshare.net)</w:t>
        </w:r>
      </w:hyperlink>
    </w:p>
    <w:p w14:paraId="4DCB3CAE" w14:textId="77777777" w:rsidR="00651BB3" w:rsidRDefault="00C7748E">
      <w:pPr>
        <w:pStyle w:val="ListParagraph"/>
        <w:numPr>
          <w:ilvl w:val="1"/>
          <w:numId w:val="11"/>
        </w:numPr>
        <w:tabs>
          <w:tab w:val="left" w:pos="1571"/>
          <w:tab w:val="left" w:pos="1572"/>
        </w:tabs>
        <w:spacing w:line="292" w:lineRule="exact"/>
        <w:ind w:left="1571" w:hanging="361"/>
        <w:rPr>
          <w:sz w:val="24"/>
          <w:szCs w:val="24"/>
        </w:rPr>
      </w:pPr>
      <w:r>
        <w:rPr>
          <w:rStyle w:val="HTMLCite"/>
          <w:rFonts w:ascii="Helvetica" w:eastAsia="Helvetica" w:hAnsi="Helvetica" w:cs="Helvetica"/>
          <w:i w:val="0"/>
          <w:iCs w:val="0"/>
          <w:color w:val="006621"/>
          <w:sz w:val="24"/>
          <w:szCs w:val="24"/>
          <w:shd w:val="clear" w:color="auto" w:fill="FFFFFF"/>
        </w:rPr>
        <w:t>https://www.elprocus.com/know-about-working-of-automatic-room-light...</w:t>
      </w:r>
      <w:hyperlink r:id="rId23" w:history="1">
        <w:r>
          <w:rPr>
            <w:rStyle w:val="Hyperlink"/>
            <w:rFonts w:ascii="Helvetica" w:eastAsia="Helvetica" w:hAnsi="Helvetica" w:cs="Helvetica"/>
            <w:color w:val="660099"/>
            <w:sz w:val="24"/>
            <w:szCs w:val="24"/>
            <w:u w:val="none"/>
            <w:shd w:val="clear" w:color="auto" w:fill="FFFFFF"/>
          </w:rPr>
          <w:br/>
        </w:r>
      </w:hyperlink>
    </w:p>
    <w:sectPr w:rsidR="00651BB3">
      <w:footerReference w:type="default" r:id="rId24"/>
      <w:pgSz w:w="12240" w:h="15840"/>
      <w:pgMar w:top="1440" w:right="760" w:bottom="940" w:left="980" w:header="0" w:footer="75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75B6BA" w14:textId="77777777" w:rsidR="00672502" w:rsidRDefault="00672502">
      <w:r>
        <w:separator/>
      </w:r>
    </w:p>
  </w:endnote>
  <w:endnote w:type="continuationSeparator" w:id="0">
    <w:p w14:paraId="74EB4B88" w14:textId="77777777" w:rsidR="00672502" w:rsidRDefault="006725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rlito">
    <w:altName w:val="Segoe Print"/>
    <w:charset w:val="00"/>
    <w:family w:val="swiss"/>
    <w:pitch w:val="default"/>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Helvetica">
    <w:panose1 w:val="020B0604020202020204"/>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2D1EB8" w14:textId="403298AA" w:rsidR="00651BB3" w:rsidRDefault="009A6512">
    <w:pPr>
      <w:pStyle w:val="BodyText"/>
      <w:spacing w:line="14" w:lineRule="auto"/>
      <w:rPr>
        <w:sz w:val="20"/>
      </w:rPr>
    </w:pPr>
    <w:r>
      <w:rPr>
        <w:noProof/>
      </w:rPr>
      <mc:AlternateContent>
        <mc:Choice Requires="wps">
          <w:drawing>
            <wp:anchor distT="0" distB="0" distL="114300" distR="114300" simplePos="0" relativeHeight="251652608" behindDoc="1" locked="0" layoutInCell="1" allowOverlap="1" wp14:anchorId="5D899664" wp14:editId="59E84F2F">
              <wp:simplePos x="0" y="0"/>
              <wp:positionH relativeFrom="page">
                <wp:posOffset>837565</wp:posOffset>
              </wp:positionH>
              <wp:positionV relativeFrom="page">
                <wp:posOffset>9162415</wp:posOffset>
              </wp:positionV>
              <wp:extent cx="4551680" cy="165735"/>
              <wp:effectExtent l="0" t="0" r="1905" b="0"/>
              <wp:wrapNone/>
              <wp:docPr id="2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168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14D1D9" w14:textId="77777777" w:rsidR="00651BB3" w:rsidRDefault="00C7748E">
                          <w:pPr>
                            <w:spacing w:line="245" w:lineRule="exact"/>
                            <w:ind w:left="20"/>
                            <w:rPr>
                              <w:rFonts w:ascii="Carlito"/>
                            </w:rPr>
                          </w:pPr>
                          <w:r>
                            <w:rPr>
                              <w:rFonts w:ascii="Carlito"/>
                            </w:rPr>
                            <w:t>Electronics &amp; Communication Department, Faculty of Technology, DDU, Nadiad.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D899664" id="_x0000_t202" coordsize="21600,21600" o:spt="202" path="m,l,21600r21600,l21600,xe">
              <v:stroke joinstyle="miter"/>
              <v:path gradientshapeok="t" o:connecttype="rect"/>
            </v:shapetype>
            <v:shape id="Text Box 1" o:spid="_x0000_s1036" type="#_x0000_t202" style="position:absolute;margin-left:65.95pt;margin-top:721.45pt;width:358.4pt;height:13.05pt;z-index:-251663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" filled="f" stroked="f">
              <v:textbox inset="0,0,0,0">
                <w:txbxContent>
                  <w:p w14:paraId="1814D1D9" w14:textId="77777777" w:rsidR="00651BB3" w:rsidRDefault="00C7748E">
                    <w:pPr>
                      <w:spacing w:line="245" w:lineRule="exact"/>
                      <w:ind w:left="20"/>
                      <w:rPr>
                        <w:rFonts w:ascii="Carlito"/>
                      </w:rPr>
                    </w:pPr>
                    <w:r>
                      <w:rPr>
                        <w:rFonts w:ascii="Carlito"/>
                      </w:rPr>
                      <w:t>Electronics &amp; Communication Department, Faculty of Technology, DDU, Nadiad.</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B3A051" w14:textId="10519580" w:rsidR="00651BB3" w:rsidRDefault="009A6512">
    <w:pPr>
      <w:pStyle w:val="BodyText"/>
      <w:spacing w:line="14" w:lineRule="auto"/>
      <w:rPr>
        <w:sz w:val="5"/>
      </w:rPr>
    </w:pPr>
    <w:r>
      <w:rPr>
        <w:noProof/>
      </w:rPr>
      <mc:AlternateContent>
        <mc:Choice Requires="wps">
          <w:drawing>
            <wp:anchor distT="0" distB="0" distL="114300" distR="114300" simplePos="0" relativeHeight="251653632" behindDoc="1" locked="0" layoutInCell="1" allowOverlap="1" wp14:anchorId="025B69C0" wp14:editId="4CF28E80">
              <wp:simplePos x="0" y="0"/>
              <wp:positionH relativeFrom="page">
                <wp:posOffset>1012825</wp:posOffset>
              </wp:positionH>
              <wp:positionV relativeFrom="page">
                <wp:posOffset>9696450</wp:posOffset>
              </wp:positionV>
              <wp:extent cx="4551680" cy="165735"/>
              <wp:effectExtent l="3175"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168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331118" w14:textId="77777777" w:rsidR="00651BB3" w:rsidRDefault="00C7748E">
                          <w:pPr>
                            <w:spacing w:line="245" w:lineRule="exact"/>
                            <w:ind w:left="20"/>
                            <w:rPr>
                              <w:rFonts w:ascii="Carlito"/>
                            </w:rPr>
                          </w:pPr>
                          <w:r>
                            <w:rPr>
                              <w:rFonts w:ascii="Carlito"/>
                            </w:rPr>
                            <w:t>Electronics &amp; Communication Department, Faculty of Technology, DDU, Nadiad.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5B69C0" id="_x0000_t202" coordsize="21600,21600" o:spt="202" path="m,l,21600r21600,l21600,xe">
              <v:stroke joinstyle="miter"/>
              <v:path gradientshapeok="t" o:connecttype="rect"/>
            </v:shapetype>
            <v:shape id="Text Box 2" o:spid="_x0000_s1037" type="#_x0000_t202" style="position:absolute;margin-left:79.75pt;margin-top:763.5pt;width:358.4pt;height:13.05pt;z-index:-251662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" filled="f" stroked="f">
              <v:textbox inset="0,0,0,0">
                <w:txbxContent>
                  <w:p w14:paraId="67331118" w14:textId="77777777" w:rsidR="00651BB3" w:rsidRDefault="00C7748E">
                    <w:pPr>
                      <w:spacing w:line="245" w:lineRule="exact"/>
                      <w:ind w:left="20"/>
                      <w:rPr>
                        <w:rFonts w:ascii="Carlito"/>
                      </w:rPr>
                    </w:pPr>
                    <w:r>
                      <w:rPr>
                        <w:rFonts w:ascii="Carlito"/>
                      </w:rPr>
                      <w:t>Electronics &amp; Communication Department, Faculty of Technology, DDU, Nadiad.</w:t>
                    </w:r>
                  </w:p>
                </w:txbxContent>
              </v:textbox>
              <w10:wrap anchorx="page" anchory="page"/>
            </v:shape>
          </w:pict>
        </mc:Fallback>
      </mc:AlternateContent>
    </w:r>
    <w:r>
      <w:rPr>
        <w:noProof/>
      </w:rPr>
      <mc:AlternateContent>
        <mc:Choice Requires="wps">
          <w:drawing>
            <wp:anchor distT="0" distB="0" distL="114300" distR="114300" simplePos="0" relativeHeight="251654656" behindDoc="1" locked="0" layoutInCell="1" allowOverlap="1" wp14:anchorId="07F4A20D" wp14:editId="62771C3C">
              <wp:simplePos x="0" y="0"/>
              <wp:positionH relativeFrom="page">
                <wp:posOffset>6675755</wp:posOffset>
              </wp:positionH>
              <wp:positionV relativeFrom="page">
                <wp:posOffset>9585325</wp:posOffset>
              </wp:positionV>
              <wp:extent cx="215265" cy="276860"/>
              <wp:effectExtent l="0" t="3175" r="0" b="0"/>
              <wp:wrapNone/>
              <wp:docPr id="1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265"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597ADC" w14:textId="0341D95D" w:rsidR="00651BB3" w:rsidRDefault="00651BB3">
                          <w:pPr>
                            <w:spacing w:before="151"/>
                            <w:ind w:left="20"/>
                            <w:rPr>
                              <w:rFonts w:ascii="Carlito"/>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F4A20D" id="Text Box 3" o:spid="_x0000_s1038" type="#_x0000_t202" style="position:absolute;margin-left:525.65pt;margin-top:754.75pt;width:16.95pt;height:21.8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" filled="f" stroked="f">
              <v:textbox inset="0,0,0,0">
                <w:txbxContent>
                  <w:p w14:paraId="4B597ADC" w14:textId="0341D95D" w:rsidR="00651BB3" w:rsidRDefault="00651BB3">
                    <w:pPr>
                      <w:spacing w:before="151"/>
                      <w:ind w:left="20"/>
                      <w:rPr>
                        <w:rFonts w:ascii="Carlito"/>
                      </w:rPr>
                    </w:pP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C03D80" w14:textId="77777777" w:rsidR="00651BB3" w:rsidRDefault="00651BB3">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97075E" w14:textId="78940E65" w:rsidR="00651BB3" w:rsidRDefault="009A6512">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6705B95B" wp14:editId="376271F7">
              <wp:simplePos x="0" y="0"/>
              <wp:positionH relativeFrom="page">
                <wp:posOffset>837565</wp:posOffset>
              </wp:positionH>
              <wp:positionV relativeFrom="page">
                <wp:posOffset>9366885</wp:posOffset>
              </wp:positionV>
              <wp:extent cx="4516755" cy="165735"/>
              <wp:effectExtent l="0" t="3810" r="0" b="1905"/>
              <wp:wrapNone/>
              <wp:docPr id="15"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675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4BAC43" w14:textId="77777777" w:rsidR="00651BB3" w:rsidRDefault="00C7748E">
                          <w:pPr>
                            <w:spacing w:line="245" w:lineRule="exact"/>
                            <w:ind w:left="20"/>
                            <w:rPr>
                              <w:rFonts w:ascii="Carlito"/>
                            </w:rPr>
                          </w:pPr>
                          <w:r>
                            <w:rPr>
                              <w:rFonts w:ascii="Carlito"/>
                            </w:rPr>
                            <w:t>Electronics &amp; Communication Department, Faculty of Technology, DDU, Nadiad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05B95B" id="_x0000_t202" coordsize="21600,21600" o:spt="202" path="m,l,21600r21600,l21600,xe">
              <v:stroke joinstyle="miter"/>
              <v:path gradientshapeok="t" o:connecttype="rect"/>
            </v:shapetype>
            <v:shape id="Text Box 8" o:spid="_x0000_s1039" type="#_x0000_t202" style="position:absolute;margin-left:65.95pt;margin-top:737.55pt;width:355.65pt;height:1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" filled="f" stroked="f">
              <v:textbox inset="0,0,0,0">
                <w:txbxContent>
                  <w:p w14:paraId="524BAC43" w14:textId="77777777" w:rsidR="00651BB3" w:rsidRDefault="00C7748E">
                    <w:pPr>
                      <w:spacing w:line="245" w:lineRule="exact"/>
                      <w:ind w:left="20"/>
                      <w:rPr>
                        <w:rFonts w:ascii="Carlito"/>
                      </w:rPr>
                    </w:pPr>
                    <w:r>
                      <w:rPr>
                        <w:rFonts w:ascii="Carlito"/>
                      </w:rPr>
                      <w:t>Electronics &amp; Communication Department, Faculty of Technology, DDU, Nadiad</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3AA1F6" w14:textId="0B2B7BD8" w:rsidR="00651BB3" w:rsidRDefault="009A6512">
    <w:pPr>
      <w:pStyle w:val="BodyText"/>
      <w:spacing w:line="14" w:lineRule="auto"/>
      <w:rPr>
        <w:sz w:val="20"/>
      </w:rPr>
    </w:pPr>
    <w:r>
      <w:rPr>
        <w:noProof/>
      </w:rPr>
      <mc:AlternateContent>
        <mc:Choice Requires="wps">
          <w:drawing>
            <wp:anchor distT="0" distB="0" distL="114300" distR="114300" simplePos="0" relativeHeight="251659776" behindDoc="1" locked="0" layoutInCell="1" allowOverlap="1" wp14:anchorId="0B909972" wp14:editId="1C8A70CE">
              <wp:simplePos x="0" y="0"/>
              <wp:positionH relativeFrom="page">
                <wp:posOffset>837565</wp:posOffset>
              </wp:positionH>
              <wp:positionV relativeFrom="page">
                <wp:posOffset>9647555</wp:posOffset>
              </wp:positionV>
              <wp:extent cx="4551680" cy="165735"/>
              <wp:effectExtent l="0" t="0" r="1905" b="0"/>
              <wp:wrapNone/>
              <wp:docPr id="13"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168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A824DE" w14:textId="77777777" w:rsidR="00651BB3" w:rsidRDefault="00C7748E">
                          <w:pPr>
                            <w:spacing w:line="245" w:lineRule="exact"/>
                            <w:ind w:left="20"/>
                            <w:rPr>
                              <w:rFonts w:ascii="Carlito"/>
                            </w:rPr>
                          </w:pPr>
                          <w:r>
                            <w:rPr>
                              <w:rFonts w:ascii="Carlito"/>
                            </w:rPr>
                            <w:t>Electronics &amp; Communication Department, Faculty of Technology, DDU, Nadiad.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909972" id="_x0000_t202" coordsize="21600,21600" o:spt="202" path="m,l,21600r21600,l21600,xe">
              <v:stroke joinstyle="miter"/>
              <v:path gradientshapeok="t" o:connecttype="rect"/>
            </v:shapetype>
            <v:shape id="Text Box 10" o:spid="_x0000_s1040" type="#_x0000_t202" style="position:absolute;margin-left:65.95pt;margin-top:759.65pt;width:358.4pt;height:13.05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" filled="f" stroked="f">
              <v:textbox inset="0,0,0,0">
                <w:txbxContent>
                  <w:p w14:paraId="30A824DE" w14:textId="77777777" w:rsidR="00651BB3" w:rsidRDefault="00C7748E">
                    <w:pPr>
                      <w:spacing w:line="245" w:lineRule="exact"/>
                      <w:ind w:left="20"/>
                      <w:rPr>
                        <w:rFonts w:ascii="Carlito"/>
                      </w:rPr>
                    </w:pPr>
                    <w:r>
                      <w:rPr>
                        <w:rFonts w:ascii="Carlito"/>
                      </w:rPr>
                      <w:t>Electronics &amp; Communication Department, Faculty of Technology, DDU, Nadiad.</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8680B8" w14:textId="1E3ACF8F" w:rsidR="00651BB3" w:rsidRDefault="009A6512">
    <w:pPr>
      <w:pStyle w:val="BodyText"/>
      <w:spacing w:line="14" w:lineRule="auto"/>
      <w:rPr>
        <w:sz w:val="20"/>
      </w:rPr>
    </w:pPr>
    <w:r>
      <w:rPr>
        <w:noProof/>
      </w:rPr>
      <mc:AlternateContent>
        <mc:Choice Requires="wps">
          <w:drawing>
            <wp:anchor distT="0" distB="0" distL="114300" distR="114300" simplePos="0" relativeHeight="251661824" behindDoc="1" locked="0" layoutInCell="1" allowOverlap="1" wp14:anchorId="600DA464" wp14:editId="01447500">
              <wp:simplePos x="0" y="0"/>
              <wp:positionH relativeFrom="page">
                <wp:posOffset>837565</wp:posOffset>
              </wp:positionH>
              <wp:positionV relativeFrom="page">
                <wp:posOffset>9438640</wp:posOffset>
              </wp:positionV>
              <wp:extent cx="4551680" cy="165735"/>
              <wp:effectExtent l="0" t="0" r="1905" b="0"/>
              <wp:wrapNone/>
              <wp:docPr id="1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168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F80BCE" w14:textId="77777777" w:rsidR="00651BB3" w:rsidRDefault="00C7748E">
                          <w:pPr>
                            <w:spacing w:line="245" w:lineRule="exact"/>
                            <w:ind w:left="20"/>
                            <w:rPr>
                              <w:rFonts w:ascii="Carlito"/>
                            </w:rPr>
                          </w:pPr>
                          <w:r>
                            <w:rPr>
                              <w:rFonts w:ascii="Carlito"/>
                            </w:rPr>
                            <w:t>Electronics &amp; Communication Department, Faculty of Technology, DDU, Nadiad.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0DA464" id="_x0000_t202" coordsize="21600,21600" o:spt="202" path="m,l,21600r21600,l21600,xe">
              <v:stroke joinstyle="miter"/>
              <v:path gradientshapeok="t" o:connecttype="rect"/>
            </v:shapetype>
            <v:shape id="Text Box 12" o:spid="_x0000_s1041" type="#_x0000_t202" style="position:absolute;margin-left:65.95pt;margin-top:743.2pt;width:358.4pt;height:13.05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" filled="f" stroked="f">
              <v:textbox inset="0,0,0,0">
                <w:txbxContent>
                  <w:p w14:paraId="01F80BCE" w14:textId="77777777" w:rsidR="00651BB3" w:rsidRDefault="00C7748E">
                    <w:pPr>
                      <w:spacing w:line="245" w:lineRule="exact"/>
                      <w:ind w:left="20"/>
                      <w:rPr>
                        <w:rFonts w:ascii="Carlito"/>
                      </w:rPr>
                    </w:pPr>
                    <w:r>
                      <w:rPr>
                        <w:rFonts w:ascii="Carlito"/>
                      </w:rPr>
                      <w:t>Electronics &amp; Communication Department, Faculty of Technology, DDU, Nadiad.</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8D3F69" w14:textId="77777777" w:rsidR="00672502" w:rsidRDefault="00672502">
      <w:r>
        <w:separator/>
      </w:r>
    </w:p>
  </w:footnote>
  <w:footnote w:type="continuationSeparator" w:id="0">
    <w:p w14:paraId="2601CBEE" w14:textId="77777777" w:rsidR="00672502" w:rsidRDefault="0067250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55342787"/>
      <w:docPartObj>
        <w:docPartGallery w:val="Page Numbers (Top of Page)"/>
        <w:docPartUnique/>
      </w:docPartObj>
    </w:sdtPr>
    <w:sdtEndPr>
      <w:rPr>
        <w:noProof/>
      </w:rPr>
    </w:sdtEndPr>
    <w:sdtContent>
      <w:p w14:paraId="30DFAE48" w14:textId="4B1391AB" w:rsidR="00FC5020" w:rsidRDefault="00FC502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1D47983" w14:textId="77777777" w:rsidR="00FC5020" w:rsidRDefault="00FC502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A185DF1C"/>
    <w:multiLevelType w:val="singleLevel"/>
    <w:tmpl w:val="A185DF1C"/>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B5E306ED"/>
    <w:multiLevelType w:val="multilevel"/>
    <w:tmpl w:val="B5E306ED"/>
    <w:lvl w:ilvl="0">
      <w:start w:val="8"/>
      <w:numFmt w:val="decimal"/>
      <w:lvlText w:val="%1."/>
      <w:lvlJc w:val="left"/>
      <w:pPr>
        <w:ind w:left="572" w:hanging="213"/>
      </w:pPr>
      <w:rPr>
        <w:rFonts w:ascii="Times New Roman" w:eastAsia="Times New Roman" w:hAnsi="Times New Roman" w:cs="Times New Roman" w:hint="default"/>
        <w:spacing w:val="-5"/>
        <w:w w:val="100"/>
        <w:sz w:val="26"/>
        <w:szCs w:val="26"/>
        <w:lang w:val="en-US" w:eastAsia="en-US" w:bidi="ar-SA"/>
      </w:rPr>
    </w:lvl>
    <w:lvl w:ilvl="1">
      <w:numFmt w:val="bullet"/>
      <w:lvlText w:val=""/>
      <w:lvlJc w:val="left"/>
      <w:pPr>
        <w:ind w:left="1218" w:hanging="221"/>
      </w:pPr>
      <w:rPr>
        <w:rFonts w:ascii="Symbol" w:eastAsia="Symbol" w:hAnsi="Symbol" w:cs="Symbol" w:hint="default"/>
        <w:color w:val="666666"/>
        <w:w w:val="99"/>
        <w:sz w:val="20"/>
        <w:szCs w:val="20"/>
        <w:lang w:val="en-US" w:eastAsia="en-US" w:bidi="ar-SA"/>
      </w:rPr>
    </w:lvl>
    <w:lvl w:ilvl="2">
      <w:numFmt w:val="bullet"/>
      <w:lvlText w:val=""/>
      <w:lvlJc w:val="left"/>
      <w:pPr>
        <w:ind w:left="1571" w:hanging="360"/>
      </w:pPr>
      <w:rPr>
        <w:rFonts w:ascii="Symbol" w:eastAsia="Symbol" w:hAnsi="Symbol" w:cs="Symbol" w:hint="default"/>
        <w:w w:val="100"/>
        <w:sz w:val="28"/>
        <w:szCs w:val="28"/>
        <w:lang w:val="en-US" w:eastAsia="en-US" w:bidi="ar-SA"/>
      </w:rPr>
    </w:lvl>
    <w:lvl w:ilvl="3">
      <w:numFmt w:val="bullet"/>
      <w:lvlText w:val="•"/>
      <w:lvlJc w:val="left"/>
      <w:pPr>
        <w:ind w:left="2695" w:hanging="360"/>
      </w:pPr>
      <w:rPr>
        <w:rFonts w:hint="default"/>
        <w:lang w:val="en-US" w:eastAsia="en-US" w:bidi="ar-SA"/>
      </w:rPr>
    </w:lvl>
    <w:lvl w:ilvl="4">
      <w:numFmt w:val="bullet"/>
      <w:lvlText w:val="•"/>
      <w:lvlJc w:val="left"/>
      <w:pPr>
        <w:ind w:left="3810" w:hanging="360"/>
      </w:pPr>
      <w:rPr>
        <w:rFonts w:hint="default"/>
        <w:lang w:val="en-US" w:eastAsia="en-US" w:bidi="ar-SA"/>
      </w:rPr>
    </w:lvl>
    <w:lvl w:ilvl="5">
      <w:numFmt w:val="bullet"/>
      <w:lvlText w:val="•"/>
      <w:lvlJc w:val="left"/>
      <w:pPr>
        <w:ind w:left="4925" w:hanging="360"/>
      </w:pPr>
      <w:rPr>
        <w:rFonts w:hint="default"/>
        <w:lang w:val="en-US" w:eastAsia="en-US" w:bidi="ar-SA"/>
      </w:rPr>
    </w:lvl>
    <w:lvl w:ilvl="6">
      <w:numFmt w:val="bullet"/>
      <w:lvlText w:val="•"/>
      <w:lvlJc w:val="left"/>
      <w:pPr>
        <w:ind w:left="6040" w:hanging="360"/>
      </w:pPr>
      <w:rPr>
        <w:rFonts w:hint="default"/>
        <w:lang w:val="en-US" w:eastAsia="en-US" w:bidi="ar-SA"/>
      </w:rPr>
    </w:lvl>
    <w:lvl w:ilvl="7">
      <w:numFmt w:val="bullet"/>
      <w:lvlText w:val="•"/>
      <w:lvlJc w:val="left"/>
      <w:pPr>
        <w:ind w:left="7155" w:hanging="360"/>
      </w:pPr>
      <w:rPr>
        <w:rFonts w:hint="default"/>
        <w:lang w:val="en-US" w:eastAsia="en-US" w:bidi="ar-SA"/>
      </w:rPr>
    </w:lvl>
    <w:lvl w:ilvl="8">
      <w:numFmt w:val="bullet"/>
      <w:lvlText w:val="•"/>
      <w:lvlJc w:val="left"/>
      <w:pPr>
        <w:ind w:left="8270" w:hanging="360"/>
      </w:pPr>
      <w:rPr>
        <w:rFonts w:hint="default"/>
        <w:lang w:val="en-US" w:eastAsia="en-US" w:bidi="ar-SA"/>
      </w:rPr>
    </w:lvl>
  </w:abstractNum>
  <w:abstractNum w:abstractNumId="2" w15:restartNumberingAfterBreak="0">
    <w:nsid w:val="BF205925"/>
    <w:multiLevelType w:val="multilevel"/>
    <w:tmpl w:val="BF205925"/>
    <w:lvl w:ilvl="0">
      <w:start w:val="7"/>
      <w:numFmt w:val="decimal"/>
      <w:lvlText w:val="%1"/>
      <w:lvlJc w:val="left"/>
      <w:pPr>
        <w:ind w:left="782" w:hanging="423"/>
      </w:pPr>
      <w:rPr>
        <w:rFonts w:hint="default"/>
        <w:lang w:val="en-US" w:eastAsia="en-US" w:bidi="ar-SA"/>
      </w:rPr>
    </w:lvl>
    <w:lvl w:ilvl="1">
      <w:start w:val="1"/>
      <w:numFmt w:val="decimal"/>
      <w:lvlText w:val="%1.%2"/>
      <w:lvlJc w:val="left"/>
      <w:pPr>
        <w:ind w:left="1084" w:hanging="423"/>
      </w:pPr>
      <w:rPr>
        <w:rFonts w:ascii="Times New Roman" w:eastAsia="Times New Roman" w:hAnsi="Times New Roman" w:cs="Times New Roman" w:hint="default"/>
        <w:spacing w:val="0"/>
        <w:w w:val="100"/>
        <w:sz w:val="28"/>
        <w:szCs w:val="28"/>
        <w:lang w:val="en-US" w:eastAsia="en-US" w:bidi="ar-SA"/>
      </w:rPr>
    </w:lvl>
    <w:lvl w:ilvl="2">
      <w:numFmt w:val="bullet"/>
      <w:lvlText w:val=""/>
      <w:lvlJc w:val="left"/>
      <w:pPr>
        <w:ind w:left="1571" w:hanging="360"/>
      </w:pPr>
      <w:rPr>
        <w:rFonts w:ascii="Symbol" w:eastAsia="Symbol" w:hAnsi="Symbol" w:cs="Symbol" w:hint="default"/>
        <w:w w:val="100"/>
        <w:sz w:val="24"/>
        <w:szCs w:val="24"/>
        <w:lang w:val="en-US" w:eastAsia="en-US" w:bidi="ar-SA"/>
      </w:rPr>
    </w:lvl>
    <w:lvl w:ilvl="3">
      <w:numFmt w:val="bullet"/>
      <w:lvlText w:val="•"/>
      <w:lvlJc w:val="left"/>
      <w:pPr>
        <w:ind w:left="3562" w:hanging="360"/>
      </w:pPr>
      <w:rPr>
        <w:rFonts w:hint="default"/>
        <w:lang w:val="en-US" w:eastAsia="en-US" w:bidi="ar-SA"/>
      </w:rPr>
    </w:lvl>
    <w:lvl w:ilvl="4">
      <w:numFmt w:val="bullet"/>
      <w:lvlText w:val="•"/>
      <w:lvlJc w:val="left"/>
      <w:pPr>
        <w:ind w:left="4553" w:hanging="360"/>
      </w:pPr>
      <w:rPr>
        <w:rFonts w:hint="default"/>
        <w:lang w:val="en-US" w:eastAsia="en-US" w:bidi="ar-SA"/>
      </w:rPr>
    </w:lvl>
    <w:lvl w:ilvl="5">
      <w:numFmt w:val="bullet"/>
      <w:lvlText w:val="•"/>
      <w:lvlJc w:val="left"/>
      <w:pPr>
        <w:ind w:left="5544" w:hanging="360"/>
      </w:pPr>
      <w:rPr>
        <w:rFonts w:hint="default"/>
        <w:lang w:val="en-US" w:eastAsia="en-US" w:bidi="ar-SA"/>
      </w:rPr>
    </w:lvl>
    <w:lvl w:ilvl="6">
      <w:numFmt w:val="bullet"/>
      <w:lvlText w:val="•"/>
      <w:lvlJc w:val="left"/>
      <w:pPr>
        <w:ind w:left="6535" w:hanging="360"/>
      </w:pPr>
      <w:rPr>
        <w:rFonts w:hint="default"/>
        <w:lang w:val="en-US" w:eastAsia="en-US" w:bidi="ar-SA"/>
      </w:rPr>
    </w:lvl>
    <w:lvl w:ilvl="7">
      <w:numFmt w:val="bullet"/>
      <w:lvlText w:val="•"/>
      <w:lvlJc w:val="left"/>
      <w:pPr>
        <w:ind w:left="7526" w:hanging="360"/>
      </w:pPr>
      <w:rPr>
        <w:rFonts w:hint="default"/>
        <w:lang w:val="en-US" w:eastAsia="en-US" w:bidi="ar-SA"/>
      </w:rPr>
    </w:lvl>
    <w:lvl w:ilvl="8">
      <w:numFmt w:val="bullet"/>
      <w:lvlText w:val="•"/>
      <w:lvlJc w:val="left"/>
      <w:pPr>
        <w:ind w:left="8517" w:hanging="360"/>
      </w:pPr>
      <w:rPr>
        <w:rFonts w:hint="default"/>
        <w:lang w:val="en-US" w:eastAsia="en-US" w:bidi="ar-SA"/>
      </w:rPr>
    </w:lvl>
  </w:abstractNum>
  <w:abstractNum w:abstractNumId="3" w15:restartNumberingAfterBreak="0">
    <w:nsid w:val="C60F9BA2"/>
    <w:multiLevelType w:val="singleLevel"/>
    <w:tmpl w:val="C60F9BA2"/>
    <w:lvl w:ilvl="0">
      <w:start w:val="1"/>
      <w:numFmt w:val="bullet"/>
      <w:lvlText w:val=""/>
      <w:lvlJc w:val="left"/>
      <w:pPr>
        <w:tabs>
          <w:tab w:val="left" w:pos="420"/>
        </w:tabs>
        <w:ind w:left="420" w:hanging="420"/>
      </w:pPr>
      <w:rPr>
        <w:rFonts w:ascii="Wingdings" w:hAnsi="Wingdings" w:hint="default"/>
      </w:rPr>
    </w:lvl>
  </w:abstractNum>
  <w:abstractNum w:abstractNumId="4" w15:restartNumberingAfterBreak="0">
    <w:nsid w:val="CF092B84"/>
    <w:multiLevelType w:val="multilevel"/>
    <w:tmpl w:val="CF092B84"/>
    <w:lvl w:ilvl="0">
      <w:start w:val="1"/>
      <w:numFmt w:val="decimal"/>
      <w:lvlText w:val="%1."/>
      <w:lvlJc w:val="left"/>
      <w:pPr>
        <w:ind w:left="603" w:hanging="319"/>
        <w:jc w:val="right"/>
      </w:pPr>
      <w:rPr>
        <w:rFonts w:hint="default"/>
        <w:w w:val="99"/>
        <w:lang w:val="en-US" w:eastAsia="en-US" w:bidi="ar-SA"/>
      </w:rPr>
    </w:lvl>
    <w:lvl w:ilvl="1">
      <w:numFmt w:val="bullet"/>
      <w:lvlText w:val="•"/>
      <w:lvlJc w:val="left"/>
      <w:pPr>
        <w:ind w:left="1235" w:hanging="319"/>
      </w:pPr>
      <w:rPr>
        <w:rFonts w:hint="default"/>
        <w:lang w:val="en-US" w:eastAsia="en-US" w:bidi="ar-SA"/>
      </w:rPr>
    </w:lvl>
    <w:lvl w:ilvl="2">
      <w:numFmt w:val="bullet"/>
      <w:lvlText w:val="•"/>
      <w:lvlJc w:val="left"/>
      <w:pPr>
        <w:ind w:left="1859" w:hanging="319"/>
      </w:pPr>
      <w:rPr>
        <w:rFonts w:hint="default"/>
        <w:lang w:val="en-US" w:eastAsia="en-US" w:bidi="ar-SA"/>
      </w:rPr>
    </w:lvl>
    <w:lvl w:ilvl="3">
      <w:numFmt w:val="bullet"/>
      <w:lvlText w:val="•"/>
      <w:lvlJc w:val="left"/>
      <w:pPr>
        <w:ind w:left="2483" w:hanging="319"/>
      </w:pPr>
      <w:rPr>
        <w:rFonts w:hint="default"/>
        <w:lang w:val="en-US" w:eastAsia="en-US" w:bidi="ar-SA"/>
      </w:rPr>
    </w:lvl>
    <w:lvl w:ilvl="4">
      <w:numFmt w:val="bullet"/>
      <w:lvlText w:val="•"/>
      <w:lvlJc w:val="left"/>
      <w:pPr>
        <w:ind w:left="3107" w:hanging="319"/>
      </w:pPr>
      <w:rPr>
        <w:rFonts w:hint="default"/>
        <w:lang w:val="en-US" w:eastAsia="en-US" w:bidi="ar-SA"/>
      </w:rPr>
    </w:lvl>
    <w:lvl w:ilvl="5">
      <w:numFmt w:val="bullet"/>
      <w:lvlText w:val="•"/>
      <w:lvlJc w:val="left"/>
      <w:pPr>
        <w:ind w:left="3731" w:hanging="319"/>
      </w:pPr>
      <w:rPr>
        <w:rFonts w:hint="default"/>
        <w:lang w:val="en-US" w:eastAsia="en-US" w:bidi="ar-SA"/>
      </w:rPr>
    </w:lvl>
    <w:lvl w:ilvl="6">
      <w:numFmt w:val="bullet"/>
      <w:lvlText w:val="•"/>
      <w:lvlJc w:val="left"/>
      <w:pPr>
        <w:ind w:left="4355" w:hanging="319"/>
      </w:pPr>
      <w:rPr>
        <w:rFonts w:hint="default"/>
        <w:lang w:val="en-US" w:eastAsia="en-US" w:bidi="ar-SA"/>
      </w:rPr>
    </w:lvl>
    <w:lvl w:ilvl="7">
      <w:numFmt w:val="bullet"/>
      <w:lvlText w:val="•"/>
      <w:lvlJc w:val="left"/>
      <w:pPr>
        <w:ind w:left="4979" w:hanging="319"/>
      </w:pPr>
      <w:rPr>
        <w:rFonts w:hint="default"/>
        <w:lang w:val="en-US" w:eastAsia="en-US" w:bidi="ar-SA"/>
      </w:rPr>
    </w:lvl>
    <w:lvl w:ilvl="8">
      <w:numFmt w:val="bullet"/>
      <w:lvlText w:val="•"/>
      <w:lvlJc w:val="left"/>
      <w:pPr>
        <w:ind w:left="5603" w:hanging="319"/>
      </w:pPr>
      <w:rPr>
        <w:rFonts w:hint="default"/>
        <w:lang w:val="en-US" w:eastAsia="en-US" w:bidi="ar-SA"/>
      </w:rPr>
    </w:lvl>
  </w:abstractNum>
  <w:abstractNum w:abstractNumId="5" w15:restartNumberingAfterBreak="0">
    <w:nsid w:val="0053208E"/>
    <w:multiLevelType w:val="multilevel"/>
    <w:tmpl w:val="0053208E"/>
    <w:lvl w:ilvl="0">
      <w:numFmt w:val="bullet"/>
      <w:lvlText w:val=""/>
      <w:lvlJc w:val="left"/>
      <w:pPr>
        <w:ind w:left="1079" w:hanging="360"/>
      </w:pPr>
      <w:rPr>
        <w:rFonts w:hint="default"/>
        <w:w w:val="100"/>
        <w:lang w:val="en-US" w:eastAsia="en-US" w:bidi="ar-SA"/>
      </w:rPr>
    </w:lvl>
    <w:lvl w:ilvl="1">
      <w:numFmt w:val="bullet"/>
      <w:lvlText w:val=""/>
      <w:lvlJc w:val="left"/>
      <w:pPr>
        <w:ind w:left="1096" w:hanging="360"/>
      </w:pPr>
      <w:rPr>
        <w:rFonts w:ascii="Symbol" w:eastAsia="Symbol" w:hAnsi="Symbol" w:cs="Symbol" w:hint="default"/>
        <w:w w:val="100"/>
        <w:sz w:val="28"/>
        <w:szCs w:val="28"/>
        <w:lang w:val="en-US" w:eastAsia="en-US" w:bidi="ar-SA"/>
      </w:rPr>
    </w:lvl>
    <w:lvl w:ilvl="2">
      <w:numFmt w:val="bullet"/>
      <w:lvlText w:val="•"/>
      <w:lvlJc w:val="left"/>
      <w:pPr>
        <w:ind w:left="2144" w:hanging="360"/>
      </w:pPr>
      <w:rPr>
        <w:rFonts w:hint="default"/>
        <w:lang w:val="en-US" w:eastAsia="en-US" w:bidi="ar-SA"/>
      </w:rPr>
    </w:lvl>
    <w:lvl w:ilvl="3">
      <w:numFmt w:val="bullet"/>
      <w:lvlText w:val="•"/>
      <w:lvlJc w:val="left"/>
      <w:pPr>
        <w:ind w:left="3188" w:hanging="360"/>
      </w:pPr>
      <w:rPr>
        <w:rFonts w:hint="default"/>
        <w:lang w:val="en-US" w:eastAsia="en-US" w:bidi="ar-SA"/>
      </w:rPr>
    </w:lvl>
    <w:lvl w:ilvl="4">
      <w:numFmt w:val="bullet"/>
      <w:lvlText w:val="•"/>
      <w:lvlJc w:val="left"/>
      <w:pPr>
        <w:ind w:left="4233" w:hanging="360"/>
      </w:pPr>
      <w:rPr>
        <w:rFonts w:hint="default"/>
        <w:lang w:val="en-US" w:eastAsia="en-US" w:bidi="ar-SA"/>
      </w:rPr>
    </w:lvl>
    <w:lvl w:ilvl="5">
      <w:numFmt w:val="bullet"/>
      <w:lvlText w:val="•"/>
      <w:lvlJc w:val="left"/>
      <w:pPr>
        <w:ind w:left="5277" w:hanging="360"/>
      </w:pPr>
      <w:rPr>
        <w:rFonts w:hint="default"/>
        <w:lang w:val="en-US" w:eastAsia="en-US" w:bidi="ar-SA"/>
      </w:rPr>
    </w:lvl>
    <w:lvl w:ilvl="6">
      <w:numFmt w:val="bullet"/>
      <w:lvlText w:val="•"/>
      <w:lvlJc w:val="left"/>
      <w:pPr>
        <w:ind w:left="6322" w:hanging="360"/>
      </w:pPr>
      <w:rPr>
        <w:rFonts w:hint="default"/>
        <w:lang w:val="en-US" w:eastAsia="en-US" w:bidi="ar-SA"/>
      </w:rPr>
    </w:lvl>
    <w:lvl w:ilvl="7">
      <w:numFmt w:val="bullet"/>
      <w:lvlText w:val="•"/>
      <w:lvlJc w:val="left"/>
      <w:pPr>
        <w:ind w:left="7366" w:hanging="360"/>
      </w:pPr>
      <w:rPr>
        <w:rFonts w:hint="default"/>
        <w:lang w:val="en-US" w:eastAsia="en-US" w:bidi="ar-SA"/>
      </w:rPr>
    </w:lvl>
    <w:lvl w:ilvl="8">
      <w:numFmt w:val="bullet"/>
      <w:lvlText w:val="•"/>
      <w:lvlJc w:val="left"/>
      <w:pPr>
        <w:ind w:left="8411" w:hanging="360"/>
      </w:pPr>
      <w:rPr>
        <w:rFonts w:hint="default"/>
        <w:lang w:val="en-US" w:eastAsia="en-US" w:bidi="ar-SA"/>
      </w:rPr>
    </w:lvl>
  </w:abstractNum>
  <w:abstractNum w:abstractNumId="6" w15:restartNumberingAfterBreak="0">
    <w:nsid w:val="03D62ECE"/>
    <w:multiLevelType w:val="multilevel"/>
    <w:tmpl w:val="03D62ECE"/>
    <w:lvl w:ilvl="0">
      <w:start w:val="10"/>
      <w:numFmt w:val="decimal"/>
      <w:lvlText w:val="%1."/>
      <w:lvlJc w:val="left"/>
      <w:pPr>
        <w:ind w:left="714" w:hanging="355"/>
        <w:jc w:val="right"/>
      </w:pPr>
      <w:rPr>
        <w:rFonts w:ascii="Times New Roman" w:eastAsia="Times New Roman" w:hAnsi="Times New Roman" w:cs="Times New Roman" w:hint="default"/>
        <w:spacing w:val="-4"/>
        <w:w w:val="100"/>
        <w:sz w:val="26"/>
        <w:szCs w:val="26"/>
        <w:lang w:val="en-US" w:eastAsia="en-US" w:bidi="ar-SA"/>
      </w:rPr>
    </w:lvl>
    <w:lvl w:ilvl="1">
      <w:numFmt w:val="bullet"/>
      <w:lvlText w:val=""/>
      <w:lvlJc w:val="left"/>
      <w:pPr>
        <w:ind w:left="1079" w:hanging="360"/>
      </w:pPr>
      <w:rPr>
        <w:rFonts w:ascii="Symbol" w:eastAsia="Symbol" w:hAnsi="Symbol" w:cs="Symbol" w:hint="default"/>
        <w:w w:val="100"/>
        <w:sz w:val="24"/>
        <w:szCs w:val="24"/>
        <w:lang w:val="en-US" w:eastAsia="en-US" w:bidi="ar-SA"/>
      </w:rPr>
    </w:lvl>
    <w:lvl w:ilvl="2">
      <w:numFmt w:val="bullet"/>
      <w:lvlText w:val="•"/>
      <w:lvlJc w:val="left"/>
      <w:pPr>
        <w:ind w:left="1580" w:hanging="360"/>
      </w:pPr>
      <w:rPr>
        <w:rFonts w:hint="default"/>
        <w:lang w:val="en-US" w:eastAsia="en-US" w:bidi="ar-SA"/>
      </w:rPr>
    </w:lvl>
    <w:lvl w:ilvl="3">
      <w:numFmt w:val="bullet"/>
      <w:lvlText w:val="•"/>
      <w:lvlJc w:val="left"/>
      <w:pPr>
        <w:ind w:left="2695" w:hanging="360"/>
      </w:pPr>
      <w:rPr>
        <w:rFonts w:hint="default"/>
        <w:lang w:val="en-US" w:eastAsia="en-US" w:bidi="ar-SA"/>
      </w:rPr>
    </w:lvl>
    <w:lvl w:ilvl="4">
      <w:numFmt w:val="bullet"/>
      <w:lvlText w:val="•"/>
      <w:lvlJc w:val="left"/>
      <w:pPr>
        <w:ind w:left="3810" w:hanging="360"/>
      </w:pPr>
      <w:rPr>
        <w:rFonts w:hint="default"/>
        <w:lang w:val="en-US" w:eastAsia="en-US" w:bidi="ar-SA"/>
      </w:rPr>
    </w:lvl>
    <w:lvl w:ilvl="5">
      <w:numFmt w:val="bullet"/>
      <w:lvlText w:val="•"/>
      <w:lvlJc w:val="left"/>
      <w:pPr>
        <w:ind w:left="4925" w:hanging="360"/>
      </w:pPr>
      <w:rPr>
        <w:rFonts w:hint="default"/>
        <w:lang w:val="en-US" w:eastAsia="en-US" w:bidi="ar-SA"/>
      </w:rPr>
    </w:lvl>
    <w:lvl w:ilvl="6">
      <w:numFmt w:val="bullet"/>
      <w:lvlText w:val="•"/>
      <w:lvlJc w:val="left"/>
      <w:pPr>
        <w:ind w:left="6040" w:hanging="360"/>
      </w:pPr>
      <w:rPr>
        <w:rFonts w:hint="default"/>
        <w:lang w:val="en-US" w:eastAsia="en-US" w:bidi="ar-SA"/>
      </w:rPr>
    </w:lvl>
    <w:lvl w:ilvl="7">
      <w:numFmt w:val="bullet"/>
      <w:lvlText w:val="•"/>
      <w:lvlJc w:val="left"/>
      <w:pPr>
        <w:ind w:left="7155" w:hanging="360"/>
      </w:pPr>
      <w:rPr>
        <w:rFonts w:hint="default"/>
        <w:lang w:val="en-US" w:eastAsia="en-US" w:bidi="ar-SA"/>
      </w:rPr>
    </w:lvl>
    <w:lvl w:ilvl="8">
      <w:numFmt w:val="bullet"/>
      <w:lvlText w:val="•"/>
      <w:lvlJc w:val="left"/>
      <w:pPr>
        <w:ind w:left="8270" w:hanging="360"/>
      </w:pPr>
      <w:rPr>
        <w:rFonts w:hint="default"/>
        <w:lang w:val="en-US" w:eastAsia="en-US" w:bidi="ar-SA"/>
      </w:rPr>
    </w:lvl>
  </w:abstractNum>
  <w:abstractNum w:abstractNumId="7" w15:restartNumberingAfterBreak="0">
    <w:nsid w:val="10D332BA"/>
    <w:multiLevelType w:val="singleLevel"/>
    <w:tmpl w:val="10D332BA"/>
    <w:lvl w:ilvl="0">
      <w:start w:val="1"/>
      <w:numFmt w:val="bullet"/>
      <w:lvlText w:val=""/>
      <w:lvlJc w:val="left"/>
      <w:pPr>
        <w:tabs>
          <w:tab w:val="left" w:pos="420"/>
        </w:tabs>
        <w:ind w:left="420" w:hanging="420"/>
      </w:pPr>
      <w:rPr>
        <w:rFonts w:ascii="Wingdings" w:hAnsi="Wingdings" w:hint="default"/>
      </w:rPr>
    </w:lvl>
  </w:abstractNum>
  <w:abstractNum w:abstractNumId="8" w15:restartNumberingAfterBreak="0">
    <w:nsid w:val="13DAF401"/>
    <w:multiLevelType w:val="singleLevel"/>
    <w:tmpl w:val="13DAF401"/>
    <w:lvl w:ilvl="0">
      <w:start w:val="1"/>
      <w:numFmt w:val="bullet"/>
      <w:lvlText w:val=""/>
      <w:lvlJc w:val="left"/>
      <w:pPr>
        <w:tabs>
          <w:tab w:val="left" w:pos="420"/>
        </w:tabs>
        <w:ind w:left="420" w:hanging="420"/>
      </w:pPr>
      <w:rPr>
        <w:rFonts w:ascii="Wingdings" w:hAnsi="Wingdings" w:hint="default"/>
      </w:rPr>
    </w:lvl>
  </w:abstractNum>
  <w:abstractNum w:abstractNumId="9" w15:restartNumberingAfterBreak="0">
    <w:nsid w:val="3140F92C"/>
    <w:multiLevelType w:val="singleLevel"/>
    <w:tmpl w:val="3140F92C"/>
    <w:lvl w:ilvl="0">
      <w:start w:val="1"/>
      <w:numFmt w:val="bullet"/>
      <w:lvlText w:val=""/>
      <w:lvlJc w:val="left"/>
      <w:pPr>
        <w:tabs>
          <w:tab w:val="left" w:pos="420"/>
        </w:tabs>
        <w:ind w:left="420" w:hanging="420"/>
      </w:pPr>
      <w:rPr>
        <w:rFonts w:ascii="Wingdings" w:hAnsi="Wingdings" w:hint="default"/>
      </w:rPr>
    </w:lvl>
  </w:abstractNum>
  <w:abstractNum w:abstractNumId="10" w15:restartNumberingAfterBreak="0">
    <w:nsid w:val="3B0586E1"/>
    <w:multiLevelType w:val="singleLevel"/>
    <w:tmpl w:val="3B0586E1"/>
    <w:lvl w:ilvl="0">
      <w:start w:val="1"/>
      <w:numFmt w:val="bullet"/>
      <w:lvlText w:val=""/>
      <w:lvlJc w:val="left"/>
      <w:pPr>
        <w:tabs>
          <w:tab w:val="left" w:pos="420"/>
        </w:tabs>
        <w:ind w:left="420" w:hanging="420"/>
      </w:pPr>
      <w:rPr>
        <w:rFonts w:ascii="Wingdings" w:hAnsi="Wingdings" w:hint="default"/>
      </w:rPr>
    </w:lvl>
  </w:abstractNum>
  <w:abstractNum w:abstractNumId="11" w15:restartNumberingAfterBreak="0">
    <w:nsid w:val="5476695E"/>
    <w:multiLevelType w:val="hybridMultilevel"/>
    <w:tmpl w:val="C9622EE8"/>
    <w:lvl w:ilvl="0" w:tplc="1BF4CD7C">
      <w:start w:val="2"/>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num w:numId="1">
    <w:abstractNumId w:val="10"/>
  </w:num>
  <w:num w:numId="2">
    <w:abstractNumId w:val="4"/>
  </w:num>
  <w:num w:numId="3">
    <w:abstractNumId w:val="5"/>
  </w:num>
  <w:num w:numId="4">
    <w:abstractNumId w:val="0"/>
  </w:num>
  <w:num w:numId="5">
    <w:abstractNumId w:val="9"/>
  </w:num>
  <w:num w:numId="6">
    <w:abstractNumId w:val="3"/>
  </w:num>
  <w:num w:numId="7">
    <w:abstractNumId w:val="8"/>
  </w:num>
  <w:num w:numId="8">
    <w:abstractNumId w:val="7"/>
  </w:num>
  <w:num w:numId="9">
    <w:abstractNumId w:val="2"/>
  </w:num>
  <w:num w:numId="10">
    <w:abstractNumId w:val="1"/>
  </w:num>
  <w:num w:numId="11">
    <w:abstractNumId w:val="6"/>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10"/>
  <w:noPunctuationKerning/>
  <w:characterSpacingControl w:val="doNotCompress"/>
  <w:hdrShapeDefaults>
    <o:shapedefaults v:ext="edit" spidmax="2049"/>
  </w:hdrShapeDefaults>
  <w:footnotePr>
    <w:footnote w:id="-1"/>
    <w:footnote w:id="0"/>
  </w:footnotePr>
  <w:endnotePr>
    <w:endnote w:id="-1"/>
    <w:endnote w:id="0"/>
  </w:endnotePr>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1BB3"/>
    <w:rsid w:val="002639B2"/>
    <w:rsid w:val="00294349"/>
    <w:rsid w:val="002E3AA2"/>
    <w:rsid w:val="002F3CFF"/>
    <w:rsid w:val="003777ED"/>
    <w:rsid w:val="00482C97"/>
    <w:rsid w:val="004B2557"/>
    <w:rsid w:val="00581CDA"/>
    <w:rsid w:val="00651BB3"/>
    <w:rsid w:val="00672502"/>
    <w:rsid w:val="0089264A"/>
    <w:rsid w:val="008D14BB"/>
    <w:rsid w:val="008F1652"/>
    <w:rsid w:val="009A6512"/>
    <w:rsid w:val="00A75627"/>
    <w:rsid w:val="00BA272E"/>
    <w:rsid w:val="00BD1FC8"/>
    <w:rsid w:val="00C121FD"/>
    <w:rsid w:val="00C7748E"/>
    <w:rsid w:val="00CC67B1"/>
    <w:rsid w:val="00D44CE2"/>
    <w:rsid w:val="00EA3746"/>
    <w:rsid w:val="00F04912"/>
    <w:rsid w:val="00FC5020"/>
    <w:rsid w:val="01ED1BCF"/>
    <w:rsid w:val="03A161FE"/>
    <w:rsid w:val="043B3F22"/>
    <w:rsid w:val="0DAD1799"/>
    <w:rsid w:val="11A63E10"/>
    <w:rsid w:val="12CD677B"/>
    <w:rsid w:val="16A760E4"/>
    <w:rsid w:val="18E3563F"/>
    <w:rsid w:val="22F160F5"/>
    <w:rsid w:val="246016DF"/>
    <w:rsid w:val="310132F3"/>
    <w:rsid w:val="37CA20E6"/>
    <w:rsid w:val="47090436"/>
    <w:rsid w:val="508B462C"/>
    <w:rsid w:val="519253C6"/>
    <w:rsid w:val="52924E39"/>
    <w:rsid w:val="732F4919"/>
    <w:rsid w:val="767E75AD"/>
  </w:rsids>
  <m:mathPr>
    <m:mathFont m:val="Cambria Math"/>
    <m:brkBin m:val="before"/>
    <m:brkBinSub m:val="--"/>
    <m:smallFrac m:val="0"/>
    <m:dispDef/>
    <m:lMargin m:val="0"/>
    <m:rMargin m:val="0"/>
    <m:defJc m:val="centerGroup"/>
    <m:wrapIndent m:val="1440"/>
    <m:intLim m:val="subSup"/>
    <m:naryLim m:val="undOvr"/>
  </m:mathPr>
  <w:themeFontLang w:val="en-US" w:eastAsia="zh-CN" w:bidi="s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4FCC89"/>
  <w15:docId w15:val="{C816C0BA-A36C-4301-8B34-2F14F073A7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IN" w:eastAsia="en-IN" w:bidi="sa-IN"/>
      </w:rPr>
    </w:rPrDefault>
    <w:pPrDefault/>
  </w:docDefaults>
  <w:latentStyles w:defLockedState="0" w:defUIPriority="0" w:defSemiHidden="0" w:defUnhideWhenUsed="0" w:defQFormat="0" w:count="376">
    <w:lsdException w:name="Normal" w:uiPriority="1" w:qFormat="1"/>
    <w:lsdException w:name="heading 1" w:uiPriority="1" w:qFormat="1"/>
    <w:lsdException w:name="heading 2" w:uiPriority="1" w:qFormat="1"/>
    <w:lsdException w:name="heading 3" w:uiPriority="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uiPriority="1" w:qFormat="1"/>
    <w:lsdException w:name="Default Paragraph Font" w:semiHidden="1" w:uiPriority="1" w:unhideWhenUsed="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pPr>
      <w:widowControl w:val="0"/>
      <w:autoSpaceDE w:val="0"/>
      <w:autoSpaceDN w:val="0"/>
    </w:pPr>
    <w:rPr>
      <w:rFonts w:eastAsia="Times New Roman"/>
      <w:sz w:val="22"/>
      <w:szCs w:val="22"/>
      <w:lang w:val="en-US" w:eastAsia="en-US" w:bidi="ar-SA"/>
    </w:rPr>
  </w:style>
  <w:style w:type="paragraph" w:styleId="Heading1">
    <w:name w:val="heading 1"/>
    <w:basedOn w:val="Normal"/>
    <w:next w:val="Normal"/>
    <w:uiPriority w:val="1"/>
    <w:qFormat/>
    <w:pPr>
      <w:spacing w:before="72"/>
      <w:ind w:left="3146"/>
      <w:jc w:val="center"/>
      <w:outlineLvl w:val="0"/>
    </w:pPr>
    <w:rPr>
      <w:sz w:val="32"/>
      <w:szCs w:val="32"/>
    </w:rPr>
  </w:style>
  <w:style w:type="paragraph" w:styleId="Heading2">
    <w:name w:val="heading 2"/>
    <w:basedOn w:val="Normal"/>
    <w:next w:val="Normal"/>
    <w:uiPriority w:val="1"/>
    <w:qFormat/>
    <w:pPr>
      <w:ind w:left="359"/>
      <w:outlineLvl w:val="1"/>
    </w:pPr>
    <w:rPr>
      <w:sz w:val="28"/>
      <w:szCs w:val="28"/>
    </w:rPr>
  </w:style>
  <w:style w:type="paragraph" w:styleId="Heading3">
    <w:name w:val="heading 3"/>
    <w:basedOn w:val="Normal"/>
    <w:next w:val="Normal"/>
    <w:uiPriority w:val="1"/>
    <w:qFormat/>
    <w:pPr>
      <w:spacing w:before="90"/>
      <w:ind w:left="359"/>
      <w:outlineLvl w:val="2"/>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character" w:styleId="FollowedHyperlink">
    <w:name w:val="FollowedHyperlink"/>
    <w:basedOn w:val="DefaultParagraphFont"/>
    <w:rPr>
      <w:color w:val="800080"/>
      <w:u w:val="single"/>
    </w:rPr>
  </w:style>
  <w:style w:type="character" w:styleId="HTMLCite">
    <w:name w:val="HTML Cite"/>
    <w:basedOn w:val="DefaultParagraphFont"/>
    <w:rPr>
      <w:i/>
      <w:iCs/>
    </w:rPr>
  </w:style>
  <w:style w:type="character" w:styleId="Hyperlink">
    <w:name w:val="Hyperlink"/>
    <w:basedOn w:val="DefaultParagraphFont"/>
    <w:rPr>
      <w:color w:val="0000FF"/>
      <w:u w:val="single"/>
    </w:rPr>
  </w:style>
  <w:style w:type="paragraph" w:styleId="NormalWeb">
    <w:name w:val="Normal (Web)"/>
    <w:basedOn w:val="Normal"/>
    <w:rPr>
      <w:sz w:val="24"/>
      <w:szCs w:val="24"/>
    </w:rPr>
  </w:style>
  <w:style w:type="paragraph" w:styleId="Title">
    <w:name w:val="Title"/>
    <w:basedOn w:val="Normal"/>
    <w:uiPriority w:val="1"/>
    <w:qFormat/>
    <w:pPr>
      <w:spacing w:before="232"/>
      <w:ind w:left="3146" w:right="3365"/>
      <w:jc w:val="center"/>
    </w:pPr>
    <w:rPr>
      <w:sz w:val="48"/>
      <w:szCs w:val="48"/>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ind w:left="1079" w:hanging="361"/>
    </w:pPr>
  </w:style>
  <w:style w:type="paragraph" w:customStyle="1" w:styleId="TableParagraph">
    <w:name w:val="Table Paragraph"/>
    <w:basedOn w:val="Normal"/>
    <w:uiPriority w:val="1"/>
    <w:qFormat/>
  </w:style>
  <w:style w:type="paragraph" w:styleId="Header">
    <w:name w:val="header"/>
    <w:basedOn w:val="Normal"/>
    <w:link w:val="HeaderChar"/>
    <w:uiPriority w:val="99"/>
    <w:rsid w:val="00FC5020"/>
    <w:pPr>
      <w:tabs>
        <w:tab w:val="center" w:pos="4513"/>
        <w:tab w:val="right" w:pos="9026"/>
      </w:tabs>
    </w:pPr>
  </w:style>
  <w:style w:type="character" w:customStyle="1" w:styleId="HeaderChar">
    <w:name w:val="Header Char"/>
    <w:basedOn w:val="DefaultParagraphFont"/>
    <w:link w:val="Header"/>
    <w:uiPriority w:val="99"/>
    <w:rsid w:val="00FC5020"/>
    <w:rPr>
      <w:rFonts w:eastAsia="Times New Roman"/>
      <w:sz w:val="22"/>
      <w:szCs w:val="22"/>
      <w:lang w:val="en-US" w:eastAsia="en-US" w:bidi="ar-SA"/>
    </w:rPr>
  </w:style>
  <w:style w:type="paragraph" w:styleId="Footer">
    <w:name w:val="footer"/>
    <w:basedOn w:val="Normal"/>
    <w:link w:val="FooterChar"/>
    <w:rsid w:val="00FC5020"/>
    <w:pPr>
      <w:tabs>
        <w:tab w:val="center" w:pos="4513"/>
        <w:tab w:val="right" w:pos="9026"/>
      </w:tabs>
    </w:pPr>
  </w:style>
  <w:style w:type="character" w:customStyle="1" w:styleId="FooterChar">
    <w:name w:val="Footer Char"/>
    <w:basedOn w:val="DefaultParagraphFont"/>
    <w:link w:val="Footer"/>
    <w:rsid w:val="00FC5020"/>
    <w:rPr>
      <w:rFonts w:eastAsia="Times New Roman"/>
      <w:sz w:val="22"/>
      <w:szCs w:val="22"/>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9142631">
      <w:bodyDiv w:val="1"/>
      <w:marLeft w:val="0"/>
      <w:marRight w:val="0"/>
      <w:marTop w:val="0"/>
      <w:marBottom w:val="0"/>
      <w:divBdr>
        <w:top w:val="none" w:sz="0" w:space="0" w:color="auto"/>
        <w:left w:val="none" w:sz="0" w:space="0" w:color="auto"/>
        <w:bottom w:val="none" w:sz="0" w:space="0" w:color="auto"/>
        <w:right w:val="none" w:sz="0" w:space="0" w:color="auto"/>
      </w:divBdr>
    </w:div>
    <w:div w:id="333804970">
      <w:bodyDiv w:val="1"/>
      <w:marLeft w:val="0"/>
      <w:marRight w:val="0"/>
      <w:marTop w:val="0"/>
      <w:marBottom w:val="0"/>
      <w:divBdr>
        <w:top w:val="none" w:sz="0" w:space="0" w:color="auto"/>
        <w:left w:val="none" w:sz="0" w:space="0" w:color="auto"/>
        <w:bottom w:val="none" w:sz="0" w:space="0" w:color="auto"/>
        <w:right w:val="none" w:sz="0" w:space="0" w:color="auto"/>
      </w:divBdr>
    </w:div>
    <w:div w:id="760444096">
      <w:bodyDiv w:val="1"/>
      <w:marLeft w:val="0"/>
      <w:marRight w:val="0"/>
      <w:marTop w:val="0"/>
      <w:marBottom w:val="0"/>
      <w:divBdr>
        <w:top w:val="none" w:sz="0" w:space="0" w:color="auto"/>
        <w:left w:val="none" w:sz="0" w:space="0" w:color="auto"/>
        <w:bottom w:val="none" w:sz="0" w:space="0" w:color="auto"/>
        <w:right w:val="none" w:sz="0" w:space="0" w:color="auto"/>
      </w:divBdr>
    </w:div>
    <w:div w:id="991055596">
      <w:bodyDiv w:val="1"/>
      <w:marLeft w:val="0"/>
      <w:marRight w:val="0"/>
      <w:marTop w:val="0"/>
      <w:marBottom w:val="0"/>
      <w:divBdr>
        <w:top w:val="none" w:sz="0" w:space="0" w:color="auto"/>
        <w:left w:val="none" w:sz="0" w:space="0" w:color="auto"/>
        <w:bottom w:val="none" w:sz="0" w:space="0" w:color="auto"/>
        <w:right w:val="none" w:sz="0" w:space="0" w:color="auto"/>
      </w:divBdr>
    </w:div>
    <w:div w:id="1170566265">
      <w:bodyDiv w:val="1"/>
      <w:marLeft w:val="0"/>
      <w:marRight w:val="0"/>
      <w:marTop w:val="0"/>
      <w:marBottom w:val="0"/>
      <w:divBdr>
        <w:top w:val="none" w:sz="0" w:space="0" w:color="auto"/>
        <w:left w:val="none" w:sz="0" w:space="0" w:color="auto"/>
        <w:bottom w:val="none" w:sz="0" w:space="0" w:color="auto"/>
        <w:right w:val="none" w:sz="0" w:space="0" w:color="auto"/>
      </w:divBdr>
    </w:div>
    <w:div w:id="1307710173">
      <w:bodyDiv w:val="1"/>
      <w:marLeft w:val="0"/>
      <w:marRight w:val="0"/>
      <w:marTop w:val="0"/>
      <w:marBottom w:val="0"/>
      <w:divBdr>
        <w:top w:val="none" w:sz="0" w:space="0" w:color="auto"/>
        <w:left w:val="none" w:sz="0" w:space="0" w:color="auto"/>
        <w:bottom w:val="none" w:sz="0" w:space="0" w:color="auto"/>
        <w:right w:val="none" w:sz="0" w:space="0" w:color="auto"/>
      </w:divBdr>
    </w:div>
    <w:div w:id="15405840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www.bing.com/search?q=Automatic+room+light+intensity+based+on+window+control+system&amp;cvid=7900196a70f146a0ac04f7591c3a6074&amp;pglt=299&amp;FORM=ANNTA1&amp;PC=ASTS" TargetMode="External"/><Relationship Id="rId10" Type="http://schemas.openxmlformats.org/officeDocument/2006/relationships/footer" Target="footer1.xm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hyperlink" Target="https://www.slideshare.net/Ecwayt/automatic-room-light-intensity-based-window-blinds-control-syste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2049"/>
    <customShpInfo spid="_x0000_s2050"/>
    <customShpInfo spid="_x0000_s2051"/>
    <customShpInfo spid="_x0000_s2052"/>
    <customShpInfo spid="_x0000_s2053"/>
    <customShpInfo spid="_x0000_s2056"/>
    <customShpInfo spid="_x0000_s2057"/>
    <customShpInfo spid="_x0000_s2058"/>
    <customShpInfo spid="_x0000_s2059"/>
    <customShpInfo spid="_x0000_s2060"/>
    <customShpInfo spid="_x0000_s2061"/>
    <customShpInfo spid="_x0000_s1049"/>
    <customShpInfo spid="_x0000_s1051"/>
    <customShpInfo spid="_x0000_s1050"/>
    <customShpInfo spid="_x0000_s1027"/>
    <customShpInfo spid="_x0000_s1028"/>
    <customShpInfo spid="_x0000_s1029"/>
    <customShpInfo spid="_x0000_s1030"/>
    <customShpInfo spid="_x0000_s1026"/>
    <customShpInfo spid="_x0000_s1032"/>
    <customShpInfo spid="_x0000_s1033"/>
    <customShpInfo spid="_x0000_s1034"/>
    <customShpInfo spid="_x0000_s1031"/>
    <customShpInfo spid="_x0000_s1036"/>
    <customShpInfo spid="_x0000_s1037"/>
    <customShpInfo spid="_x0000_s1038"/>
    <customShpInfo spid="_x0000_s1039"/>
    <customShpInfo spid="_x0000_s1035"/>
    <customShpInfo spid="_x0000_s1041"/>
    <customShpInfo spid="_x0000_s1042"/>
    <customShpInfo spid="_x0000_s1043"/>
    <customShpInfo spid="_x0000_s1040"/>
    <customShpInfo spid="_x0000_s1045"/>
    <customShpInfo spid="_x0000_s1046"/>
    <customShpInfo spid="_x0000_s1047"/>
    <customShpInfo spid="_x0000_s1048"/>
    <customShpInfo spid="_x0000_s1044"/>
    <customShpInfo spid="_x0000_s1065"/>
    <customShpInfo spid="_x0000_s1052"/>
    <customShpInfo spid="_x0000_s1054"/>
    <customShpInfo spid="_x0000_s1055"/>
    <customShpInfo spid="_x0000_s1056"/>
    <customShpInfo spid="_x0000_s1053"/>
    <customShpInfo spid="_x0000_s1058"/>
    <customShpInfo spid="_x0000_s1059"/>
    <customShpInfo spid="_x0000_s1060"/>
    <customShpInfo spid="_x0000_s105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16</Pages>
  <Words>1407</Words>
  <Characters>8025</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sahil</dc:creator>
  <cp:lastModifiedBy>Kush Patel</cp:lastModifiedBy>
  <cp:revision>20</cp:revision>
  <dcterms:created xsi:type="dcterms:W3CDTF">2021-03-31T15:44:00Z</dcterms:created>
  <dcterms:modified xsi:type="dcterms:W3CDTF">2021-04-03T10:22:00Z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2020-11-08T00:00:00Z</vt:filetime>
  </property>
  <property fmtid="{D5CDD505-2E9C-101B-9397-08002B2CF9AE}" pid="3" name="Creator">
    <vt:lpwstr>Microsoft® Word for Microsoft 365</vt:lpwstr>
  </property>
  <property fmtid="{D5CDD505-2E9C-101B-9397-08002B2CF9AE}" pid="4" name="LastSaved">
    <vt:filetime>2021-03-29T00:00:00Z</vt:filetime>
  </property>
  <property fmtid="{D5CDD505-2E9C-101B-9397-08002B2CF9AE}" pid="5" name="KSOProductBuildVer">
    <vt:lpwstr>1033-11.2.0.10017</vt:lpwstr>
  </property>
</Properties>
</file>